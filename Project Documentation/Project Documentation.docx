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DFC375">
      <w:pPr>
        <w:jc w:val="center"/>
        <w:rPr>
          <w:rFonts w:ascii="Times New Roman" w:hAnsi="Times New Roman" w:cs="Times New Roman"/>
          <w:sz w:val="24"/>
          <w:szCs w:val="24"/>
        </w:rPr>
      </w:pPr>
      <w:r>
        <w:rPr>
          <w:rFonts w:ascii="Times New Roman" w:hAnsi="Times New Roman" w:cs="Times New Roman"/>
          <w:b/>
          <w:sz w:val="24"/>
          <w:szCs w:val="24"/>
        </w:rPr>
        <w:t>PROJECT DOCUMENTATION</w:t>
      </w:r>
    </w:p>
    <w:p w14:paraId="7B5A2748">
      <w:pPr>
        <w:jc w:val="center"/>
        <w:rPr>
          <w:rFonts w:ascii="Times New Roman" w:hAnsi="Times New Roman" w:cs="Times New Roman"/>
          <w:sz w:val="24"/>
          <w:szCs w:val="24"/>
        </w:rPr>
      </w:pPr>
      <w:r>
        <w:rPr>
          <w:rFonts w:ascii="Times New Roman" w:hAnsi="Times New Roman" w:cs="Times New Roman"/>
          <w:b/>
          <w:sz w:val="24"/>
          <w:szCs w:val="24"/>
        </w:rPr>
        <w:t>Metro Ticket Generating System in ServiceNow</w:t>
      </w:r>
    </w:p>
    <w:p w14:paraId="7C5FDB64">
      <w:pPr>
        <w:rPr>
          <w:rFonts w:ascii="Times New Roman" w:hAnsi="Times New Roman" w:cs="Times New Roman"/>
          <w:sz w:val="24"/>
          <w:szCs w:val="24"/>
        </w:rPr>
      </w:pPr>
    </w:p>
    <w:p w14:paraId="04707954">
      <w:pPr>
        <w:rPr>
          <w:rFonts w:ascii="Times New Roman" w:hAnsi="Times New Roman" w:cs="Times New Roman"/>
          <w:sz w:val="24"/>
          <w:szCs w:val="24"/>
        </w:rPr>
      </w:pPr>
      <w:r>
        <w:rPr>
          <w:rFonts w:ascii="Times New Roman" w:hAnsi="Times New Roman" w:cs="Times New Roman"/>
          <w:b/>
          <w:sz w:val="24"/>
          <w:szCs w:val="24"/>
        </w:rPr>
        <w:t>1. INTRODUCTION</w:t>
      </w:r>
    </w:p>
    <w:p w14:paraId="69EB3181">
      <w:pPr>
        <w:rPr>
          <w:rFonts w:ascii="Times New Roman" w:hAnsi="Times New Roman" w:cs="Times New Roman"/>
          <w:sz w:val="24"/>
          <w:szCs w:val="24"/>
        </w:rPr>
      </w:pPr>
      <w:r>
        <w:rPr>
          <w:rFonts w:ascii="Times New Roman" w:hAnsi="Times New Roman" w:cs="Times New Roman"/>
          <w:sz w:val="24"/>
          <w:szCs w:val="24"/>
        </w:rPr>
        <w:t>This document describes the Metro Ticket Generating System developed using the ServiceNow platform. The format is adapted from the provided Full Stack Development with MERN project documentation format. Since this project is implemented in ServiceNow and not MERN, the MERN-specific technologies such as React, Node.js, Express.js and MongoDB are not used.</w:t>
      </w:r>
    </w:p>
    <w:p w14:paraId="7ED6FF38">
      <w:pPr>
        <w:rPr>
          <w:rFonts w:ascii="Times New Roman" w:hAnsi="Times New Roman" w:cs="Times New Roman"/>
          <w:sz w:val="24"/>
          <w:szCs w:val="24"/>
        </w:rPr>
      </w:pPr>
      <w:r>
        <w:rPr>
          <w:rFonts w:ascii="Times New Roman" w:hAnsi="Times New Roman" w:cs="Times New Roman"/>
          <w:b/>
          <w:sz w:val="24"/>
          <w:szCs w:val="24"/>
        </w:rPr>
        <w:t>• Project Title</w:t>
      </w:r>
    </w:p>
    <w:p w14:paraId="190A13FD">
      <w:pPr>
        <w:rPr>
          <w:rFonts w:ascii="Times New Roman" w:hAnsi="Times New Roman" w:cs="Times New Roman"/>
          <w:sz w:val="24"/>
          <w:szCs w:val="24"/>
        </w:rPr>
      </w:pPr>
      <w:r>
        <w:rPr>
          <w:rFonts w:ascii="Times New Roman" w:hAnsi="Times New Roman" w:cs="Times New Roman"/>
          <w:sz w:val="24"/>
          <w:szCs w:val="24"/>
        </w:rPr>
        <w:t>Metro Ticket Generating System in ServiceNow</w:t>
      </w:r>
    </w:p>
    <w:p w14:paraId="32AD8224">
      <w:pPr>
        <w:rPr>
          <w:rFonts w:ascii="Times New Roman" w:hAnsi="Times New Roman" w:cs="Times New Roman"/>
          <w:sz w:val="24"/>
          <w:szCs w:val="24"/>
        </w:rPr>
      </w:pPr>
      <w:r>
        <w:rPr>
          <w:rFonts w:ascii="Times New Roman" w:hAnsi="Times New Roman" w:cs="Times New Roman"/>
          <w:b/>
          <w:sz w:val="24"/>
          <w:szCs w:val="24"/>
        </w:rPr>
        <w:t>• Team Members</w:t>
      </w:r>
    </w:p>
    <w:p w14:paraId="45665F84">
      <w:pPr>
        <w:rPr>
          <w:rFonts w:ascii="Times New Roman" w:hAnsi="Times New Roman" w:cs="Times New Roman"/>
          <w:sz w:val="24"/>
          <w:szCs w:val="24"/>
        </w:rPr>
      </w:pPr>
      <w:r>
        <w:rPr>
          <w:rFonts w:ascii="Times New Roman" w:hAnsi="Times New Roman" w:cs="Times New Roman"/>
          <w:sz w:val="24"/>
          <w:szCs w:val="24"/>
        </w:rPr>
        <w:t>Individual Project</w:t>
      </w:r>
    </w:p>
    <w:p w14:paraId="036B2CE3">
      <w:pPr>
        <w:rPr>
          <w:rFonts w:ascii="Times New Roman" w:hAnsi="Times New Roman" w:cs="Times New Roman"/>
          <w:sz w:val="24"/>
          <w:szCs w:val="24"/>
        </w:rPr>
      </w:pPr>
      <w:r>
        <w:rPr>
          <w:rFonts w:ascii="Times New Roman" w:hAnsi="Times New Roman" w:cs="Times New Roman"/>
          <w:b/>
          <w:sz w:val="24"/>
          <w:szCs w:val="24"/>
        </w:rPr>
        <w:t>2. PROJECT OVERVIEW</w:t>
      </w:r>
    </w:p>
    <w:p w14:paraId="41A5C373">
      <w:pPr>
        <w:rPr>
          <w:rFonts w:ascii="Times New Roman" w:hAnsi="Times New Roman" w:cs="Times New Roman"/>
          <w:sz w:val="24"/>
          <w:szCs w:val="24"/>
        </w:rPr>
      </w:pPr>
      <w:r>
        <w:rPr>
          <w:rFonts w:ascii="Times New Roman" w:hAnsi="Times New Roman" w:cs="Times New Roman"/>
          <w:b/>
          <w:sz w:val="24"/>
          <w:szCs w:val="24"/>
        </w:rPr>
        <w:t>• Purpose</w:t>
      </w:r>
    </w:p>
    <w:p w14:paraId="0F47FB75">
      <w:pPr>
        <w:rPr>
          <w:rFonts w:ascii="Times New Roman" w:hAnsi="Times New Roman" w:cs="Times New Roman"/>
          <w:sz w:val="24"/>
          <w:szCs w:val="24"/>
        </w:rPr>
      </w:pPr>
      <w:r>
        <w:rPr>
          <w:rFonts w:ascii="Times New Roman" w:hAnsi="Times New Roman" w:cs="Times New Roman"/>
          <w:sz w:val="24"/>
          <w:szCs w:val="24"/>
        </w:rPr>
        <w:t>The purpose of the project is to provide a simple digital metro-ticket booking process through the ServiceNow Service Portal. The system allows passengers to select their journey details, calculate the fare automatically, select a payment mode, submit the booking and generate a digital QR ticket.</w:t>
      </w:r>
    </w:p>
    <w:p w14:paraId="57866176">
      <w:pPr>
        <w:rPr>
          <w:rFonts w:ascii="Times New Roman" w:hAnsi="Times New Roman" w:cs="Times New Roman"/>
          <w:sz w:val="24"/>
          <w:szCs w:val="24"/>
        </w:rPr>
      </w:pPr>
      <w:r>
        <w:rPr>
          <w:rFonts w:ascii="Times New Roman" w:hAnsi="Times New Roman" w:cs="Times New Roman"/>
          <w:b/>
          <w:sz w:val="24"/>
          <w:szCs w:val="24"/>
        </w:rPr>
        <w:t>• Features</w:t>
      </w:r>
    </w:p>
    <w:p w14:paraId="5955E147">
      <w:pPr>
        <w:pStyle w:val="23"/>
        <w:rPr>
          <w:rFonts w:ascii="Times New Roman" w:hAnsi="Times New Roman" w:cs="Times New Roman"/>
          <w:sz w:val="24"/>
          <w:szCs w:val="24"/>
        </w:rPr>
      </w:pPr>
      <w:r>
        <w:rPr>
          <w:rFonts w:ascii="Times New Roman" w:hAnsi="Times New Roman" w:cs="Times New Roman"/>
          <w:sz w:val="24"/>
          <w:szCs w:val="24"/>
        </w:rPr>
        <w:t>Book a metro ticket through the ServiceNow Service Portal.</w:t>
      </w:r>
    </w:p>
    <w:p w14:paraId="4EB052D5">
      <w:pPr>
        <w:pStyle w:val="23"/>
        <w:rPr>
          <w:rFonts w:ascii="Times New Roman" w:hAnsi="Times New Roman" w:cs="Times New Roman"/>
          <w:sz w:val="24"/>
          <w:szCs w:val="24"/>
        </w:rPr>
      </w:pPr>
      <w:r>
        <w:rPr>
          <w:rFonts w:ascii="Times New Roman" w:hAnsi="Times New Roman" w:cs="Times New Roman"/>
          <w:sz w:val="24"/>
          <w:szCs w:val="24"/>
        </w:rPr>
        <w:t>Select Starting From and Going To metro stations.</w:t>
      </w:r>
    </w:p>
    <w:p w14:paraId="5D66A0C0">
      <w:pPr>
        <w:pStyle w:val="23"/>
        <w:rPr>
          <w:rFonts w:ascii="Times New Roman" w:hAnsi="Times New Roman" w:cs="Times New Roman"/>
          <w:sz w:val="24"/>
          <w:szCs w:val="24"/>
        </w:rPr>
      </w:pPr>
      <w:r>
        <w:rPr>
          <w:rFonts w:ascii="Times New Roman" w:hAnsi="Times New Roman" w:cs="Times New Roman"/>
          <w:sz w:val="24"/>
          <w:szCs w:val="24"/>
        </w:rPr>
        <w:t>Select Single Journey or Return Journey.</w:t>
      </w:r>
    </w:p>
    <w:p w14:paraId="4531CAC1">
      <w:pPr>
        <w:pStyle w:val="23"/>
        <w:rPr>
          <w:rFonts w:ascii="Times New Roman" w:hAnsi="Times New Roman" w:cs="Times New Roman"/>
          <w:sz w:val="24"/>
          <w:szCs w:val="24"/>
        </w:rPr>
      </w:pPr>
      <w:r>
        <w:rPr>
          <w:rFonts w:ascii="Times New Roman" w:hAnsi="Times New Roman" w:cs="Times New Roman"/>
          <w:sz w:val="24"/>
          <w:szCs w:val="24"/>
        </w:rPr>
        <w:t>Select the number of passengers.</w:t>
      </w:r>
    </w:p>
    <w:p w14:paraId="223C2243">
      <w:pPr>
        <w:pStyle w:val="23"/>
        <w:rPr>
          <w:rFonts w:ascii="Times New Roman" w:hAnsi="Times New Roman" w:cs="Times New Roman"/>
          <w:sz w:val="24"/>
          <w:szCs w:val="24"/>
        </w:rPr>
      </w:pPr>
      <w:r>
        <w:rPr>
          <w:rFonts w:ascii="Times New Roman" w:hAnsi="Times New Roman" w:cs="Times New Roman"/>
          <w:sz w:val="24"/>
          <w:szCs w:val="24"/>
        </w:rPr>
        <w:t>Automatically calculate the fare based on route, journey type and passenger count.</w:t>
      </w:r>
    </w:p>
    <w:p w14:paraId="77FB1723">
      <w:pPr>
        <w:pStyle w:val="23"/>
        <w:rPr>
          <w:rFonts w:ascii="Times New Roman" w:hAnsi="Times New Roman" w:cs="Times New Roman"/>
          <w:sz w:val="24"/>
          <w:szCs w:val="24"/>
        </w:rPr>
      </w:pPr>
      <w:r>
        <w:rPr>
          <w:rFonts w:ascii="Times New Roman" w:hAnsi="Times New Roman" w:cs="Times New Roman"/>
          <w:sz w:val="24"/>
          <w:szCs w:val="24"/>
        </w:rPr>
        <w:t>Select payment mode: UPI, CARD or Others.</w:t>
      </w:r>
    </w:p>
    <w:p w14:paraId="76B39FC2">
      <w:pPr>
        <w:pStyle w:val="23"/>
        <w:rPr>
          <w:rFonts w:ascii="Times New Roman" w:hAnsi="Times New Roman" w:cs="Times New Roman"/>
          <w:sz w:val="24"/>
          <w:szCs w:val="24"/>
        </w:rPr>
      </w:pPr>
      <w:r>
        <w:rPr>
          <w:rFonts w:ascii="Times New Roman" w:hAnsi="Times New Roman" w:cs="Times New Roman"/>
          <w:sz w:val="24"/>
          <w:szCs w:val="24"/>
        </w:rPr>
        <w:t>Validate required booking information.</w:t>
      </w:r>
    </w:p>
    <w:p w14:paraId="6404D407">
      <w:pPr>
        <w:pStyle w:val="23"/>
        <w:rPr>
          <w:rFonts w:ascii="Times New Roman" w:hAnsi="Times New Roman" w:cs="Times New Roman"/>
          <w:sz w:val="24"/>
          <w:szCs w:val="24"/>
        </w:rPr>
      </w:pPr>
      <w:r>
        <w:rPr>
          <w:rFonts w:ascii="Times New Roman" w:hAnsi="Times New Roman" w:cs="Times New Roman"/>
          <w:sz w:val="24"/>
          <w:szCs w:val="24"/>
        </w:rPr>
        <w:t>Submit the metro ticket request.</w:t>
      </w:r>
    </w:p>
    <w:p w14:paraId="284708CE">
      <w:pPr>
        <w:pStyle w:val="23"/>
        <w:rPr>
          <w:rFonts w:ascii="Times New Roman" w:hAnsi="Times New Roman" w:cs="Times New Roman"/>
          <w:sz w:val="24"/>
          <w:szCs w:val="24"/>
        </w:rPr>
      </w:pPr>
      <w:r>
        <w:rPr>
          <w:rFonts w:ascii="Times New Roman" w:hAnsi="Times New Roman" w:cs="Times New Roman"/>
          <w:sz w:val="24"/>
          <w:szCs w:val="24"/>
        </w:rPr>
        <w:t>Generate and display a digital QR ticket.</w:t>
      </w:r>
    </w:p>
    <w:p w14:paraId="48298EC4">
      <w:pPr>
        <w:rPr>
          <w:rFonts w:ascii="Times New Roman" w:hAnsi="Times New Roman" w:cs="Times New Roman"/>
          <w:sz w:val="24"/>
          <w:szCs w:val="24"/>
        </w:rPr>
      </w:pPr>
      <w:r>
        <w:rPr>
          <w:rFonts w:ascii="Times New Roman" w:hAnsi="Times New Roman" w:cs="Times New Roman"/>
          <w:b/>
          <w:sz w:val="24"/>
          <w:szCs w:val="24"/>
        </w:rPr>
        <w:t>3. ARCHITECTURE</w:t>
      </w:r>
    </w:p>
    <w:p w14:paraId="7D56DD6D">
      <w:pPr>
        <w:rPr>
          <w:rFonts w:ascii="Times New Roman" w:hAnsi="Times New Roman" w:cs="Times New Roman"/>
          <w:sz w:val="24"/>
          <w:szCs w:val="24"/>
        </w:rPr>
      </w:pPr>
      <w:r>
        <w:rPr>
          <w:rFonts w:ascii="Times New Roman" w:hAnsi="Times New Roman" w:cs="Times New Roman"/>
          <w:b/>
          <w:sz w:val="24"/>
          <w:szCs w:val="24"/>
        </w:rPr>
        <w:t>• Frontend</w:t>
      </w:r>
    </w:p>
    <w:p w14:paraId="087991D7">
      <w:pPr>
        <w:rPr>
          <w:rFonts w:ascii="Times New Roman" w:hAnsi="Times New Roman" w:cs="Times New Roman"/>
          <w:sz w:val="24"/>
          <w:szCs w:val="24"/>
        </w:rPr>
      </w:pPr>
      <w:r>
        <w:rPr>
          <w:rFonts w:ascii="Times New Roman" w:hAnsi="Times New Roman" w:cs="Times New Roman"/>
          <w:sz w:val="24"/>
          <w:szCs w:val="24"/>
        </w:rPr>
        <w:t>The project does not use React. The user interface is implemented using the ServiceNow Service Portal and the Service Catalog. The main catalog item is “Book A Metro Ticket”, where passengers enter and select their booking details.</w:t>
      </w:r>
    </w:p>
    <w:p w14:paraId="3ADCA6AB">
      <w:pPr>
        <w:rPr>
          <w:rFonts w:ascii="Times New Roman" w:hAnsi="Times New Roman" w:cs="Times New Roman"/>
          <w:sz w:val="24"/>
          <w:szCs w:val="24"/>
        </w:rPr>
      </w:pPr>
      <w:r>
        <w:rPr>
          <w:rFonts w:ascii="Times New Roman" w:hAnsi="Times New Roman" w:cs="Times New Roman"/>
          <w:b/>
          <w:sz w:val="24"/>
          <w:szCs w:val="24"/>
        </w:rPr>
        <w:t>• Backend</w:t>
      </w:r>
    </w:p>
    <w:p w14:paraId="3DF2C57D">
      <w:pPr>
        <w:rPr>
          <w:rFonts w:ascii="Times New Roman" w:hAnsi="Times New Roman" w:cs="Times New Roman"/>
          <w:sz w:val="24"/>
          <w:szCs w:val="24"/>
        </w:rPr>
      </w:pPr>
      <w:r>
        <w:rPr>
          <w:rFonts w:ascii="Times New Roman" w:hAnsi="Times New Roman" w:cs="Times New Roman"/>
          <w:sz w:val="24"/>
          <w:szCs w:val="24"/>
        </w:rPr>
        <w:t>The project does not use Node.js or Express.js. ServiceNow provides the application platform, server-side processing and database-backed application functionality. Catalog Client Scripts using JavaScript handle client-side validation and fare-calculation behavior.</w:t>
      </w:r>
    </w:p>
    <w:p w14:paraId="258F1E4F">
      <w:pPr>
        <w:rPr>
          <w:rFonts w:ascii="Times New Roman" w:hAnsi="Times New Roman" w:cs="Times New Roman"/>
          <w:sz w:val="24"/>
          <w:szCs w:val="24"/>
        </w:rPr>
      </w:pPr>
      <w:r>
        <w:rPr>
          <w:rFonts w:ascii="Times New Roman" w:hAnsi="Times New Roman" w:cs="Times New Roman"/>
          <w:b/>
          <w:sz w:val="24"/>
          <w:szCs w:val="24"/>
        </w:rPr>
        <w:t>• Database</w:t>
      </w:r>
    </w:p>
    <w:p w14:paraId="7E8A84A0">
      <w:pPr>
        <w:rPr>
          <w:rFonts w:ascii="Times New Roman" w:hAnsi="Times New Roman" w:cs="Times New Roman"/>
          <w:sz w:val="24"/>
          <w:szCs w:val="24"/>
        </w:rPr>
      </w:pPr>
      <w:r>
        <w:rPr>
          <w:rFonts w:ascii="Times New Roman" w:hAnsi="Times New Roman" w:cs="Times New Roman"/>
          <w:sz w:val="24"/>
          <w:szCs w:val="24"/>
        </w:rPr>
        <w:t>The project does not use MongoDB. Data is stored using ServiceNow platform tables. A custom Metro Station Detail table, u_metro_station_detail, is used for metro station information. ServiceNow records are used to maintain the ticket/request information.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6681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30EFCB7">
            <w:pPr>
              <w:spacing w:after="0" w:line="240" w:lineRule="auto"/>
              <w:rPr>
                <w:rFonts w:ascii="Times New Roman" w:hAnsi="Times New Roman" w:cs="Times New Roman"/>
                <w:sz w:val="24"/>
                <w:szCs w:val="24"/>
              </w:rPr>
            </w:pPr>
            <w:r>
              <w:rPr>
                <w:rFonts w:ascii="Times New Roman" w:hAnsi="Times New Roman" w:cs="Times New Roman"/>
                <w:sz w:val="24"/>
                <w:szCs w:val="24"/>
              </w:rPr>
              <w:t>Layer</w:t>
            </w:r>
          </w:p>
        </w:tc>
        <w:tc>
          <w:tcPr>
            <w:tcW w:w="3360" w:type="dxa"/>
          </w:tcPr>
          <w:p w14:paraId="1101C56F">
            <w:pPr>
              <w:spacing w:after="0" w:line="240" w:lineRule="auto"/>
              <w:rPr>
                <w:rFonts w:ascii="Times New Roman" w:hAnsi="Times New Roman" w:cs="Times New Roman"/>
                <w:sz w:val="24"/>
                <w:szCs w:val="24"/>
              </w:rPr>
            </w:pPr>
            <w:r>
              <w:rPr>
                <w:rFonts w:ascii="Times New Roman" w:hAnsi="Times New Roman" w:cs="Times New Roman"/>
                <w:sz w:val="24"/>
                <w:szCs w:val="24"/>
              </w:rPr>
              <w:t>Project Component</w:t>
            </w:r>
          </w:p>
        </w:tc>
        <w:tc>
          <w:tcPr>
            <w:tcW w:w="3360" w:type="dxa"/>
          </w:tcPr>
          <w:p w14:paraId="0BFFFBB5">
            <w:pPr>
              <w:spacing w:after="0" w:line="240" w:lineRule="auto"/>
              <w:rPr>
                <w:rFonts w:ascii="Times New Roman" w:hAnsi="Times New Roman" w:cs="Times New Roman"/>
                <w:sz w:val="24"/>
                <w:szCs w:val="24"/>
              </w:rPr>
            </w:pPr>
            <w:r>
              <w:rPr>
                <w:rFonts w:ascii="Times New Roman" w:hAnsi="Times New Roman" w:cs="Times New Roman"/>
                <w:sz w:val="24"/>
                <w:szCs w:val="24"/>
              </w:rPr>
              <w:t>Purpose</w:t>
            </w:r>
          </w:p>
        </w:tc>
      </w:tr>
      <w:tr w14:paraId="3A8C1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11D68454">
            <w:pPr>
              <w:spacing w:after="0" w:line="240" w:lineRule="auto"/>
              <w:rPr>
                <w:rFonts w:ascii="Times New Roman" w:hAnsi="Times New Roman" w:cs="Times New Roman"/>
                <w:sz w:val="24"/>
                <w:szCs w:val="24"/>
              </w:rPr>
            </w:pPr>
            <w:r>
              <w:rPr>
                <w:rFonts w:ascii="Times New Roman" w:hAnsi="Times New Roman" w:cs="Times New Roman"/>
                <w:sz w:val="24"/>
                <w:szCs w:val="24"/>
              </w:rPr>
              <w:t>User Layer</w:t>
            </w:r>
          </w:p>
        </w:tc>
        <w:tc>
          <w:tcPr>
            <w:tcW w:w="3360" w:type="dxa"/>
          </w:tcPr>
          <w:p w14:paraId="6D9F4E2C">
            <w:pPr>
              <w:spacing w:after="0" w:line="240" w:lineRule="auto"/>
              <w:rPr>
                <w:rFonts w:ascii="Times New Roman" w:hAnsi="Times New Roman" w:cs="Times New Roman"/>
                <w:sz w:val="24"/>
                <w:szCs w:val="24"/>
              </w:rPr>
            </w:pPr>
            <w:r>
              <w:rPr>
                <w:rFonts w:ascii="Times New Roman" w:hAnsi="Times New Roman" w:cs="Times New Roman"/>
                <w:sz w:val="24"/>
                <w:szCs w:val="24"/>
              </w:rPr>
              <w:t>ServiceNow Service Portal</w:t>
            </w:r>
          </w:p>
        </w:tc>
        <w:tc>
          <w:tcPr>
            <w:tcW w:w="3360" w:type="dxa"/>
          </w:tcPr>
          <w:p w14:paraId="1386EF04">
            <w:pPr>
              <w:spacing w:after="0" w:line="240" w:lineRule="auto"/>
              <w:rPr>
                <w:rFonts w:ascii="Times New Roman" w:hAnsi="Times New Roman" w:cs="Times New Roman"/>
                <w:sz w:val="24"/>
                <w:szCs w:val="24"/>
              </w:rPr>
            </w:pPr>
            <w:r>
              <w:rPr>
                <w:rFonts w:ascii="Times New Roman" w:hAnsi="Times New Roman" w:cs="Times New Roman"/>
                <w:sz w:val="24"/>
                <w:szCs w:val="24"/>
              </w:rPr>
              <w:t>Passenger interacts with the booking form.</w:t>
            </w:r>
          </w:p>
        </w:tc>
      </w:tr>
      <w:tr w14:paraId="46784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B7B4D1A">
            <w:pPr>
              <w:spacing w:after="0" w:line="240" w:lineRule="auto"/>
              <w:rPr>
                <w:rFonts w:ascii="Times New Roman" w:hAnsi="Times New Roman" w:cs="Times New Roman"/>
                <w:sz w:val="24"/>
                <w:szCs w:val="24"/>
              </w:rPr>
            </w:pPr>
            <w:r>
              <w:rPr>
                <w:rFonts w:ascii="Times New Roman" w:hAnsi="Times New Roman" w:cs="Times New Roman"/>
                <w:sz w:val="24"/>
                <w:szCs w:val="24"/>
              </w:rPr>
              <w:t>Application Layer</w:t>
            </w:r>
          </w:p>
        </w:tc>
        <w:tc>
          <w:tcPr>
            <w:tcW w:w="3360" w:type="dxa"/>
          </w:tcPr>
          <w:p w14:paraId="3449A88D">
            <w:pPr>
              <w:spacing w:after="0" w:line="240" w:lineRule="auto"/>
              <w:rPr>
                <w:rFonts w:ascii="Times New Roman" w:hAnsi="Times New Roman" w:cs="Times New Roman"/>
                <w:sz w:val="24"/>
                <w:szCs w:val="24"/>
              </w:rPr>
            </w:pPr>
            <w:r>
              <w:rPr>
                <w:rFonts w:ascii="Times New Roman" w:hAnsi="Times New Roman" w:cs="Times New Roman"/>
                <w:sz w:val="24"/>
                <w:szCs w:val="24"/>
              </w:rPr>
              <w:t>Service Catalog – Book A Metro Ticket</w:t>
            </w:r>
          </w:p>
        </w:tc>
        <w:tc>
          <w:tcPr>
            <w:tcW w:w="3360" w:type="dxa"/>
          </w:tcPr>
          <w:p w14:paraId="08D3F55A">
            <w:pPr>
              <w:spacing w:after="0" w:line="240" w:lineRule="auto"/>
              <w:rPr>
                <w:rFonts w:ascii="Times New Roman" w:hAnsi="Times New Roman" w:cs="Times New Roman"/>
                <w:sz w:val="24"/>
                <w:szCs w:val="24"/>
              </w:rPr>
            </w:pPr>
            <w:r>
              <w:rPr>
                <w:rFonts w:ascii="Times New Roman" w:hAnsi="Times New Roman" w:cs="Times New Roman"/>
                <w:sz w:val="24"/>
                <w:szCs w:val="24"/>
              </w:rPr>
              <w:t>Collects ticket-booking information.</w:t>
            </w:r>
          </w:p>
        </w:tc>
      </w:tr>
      <w:tr w14:paraId="1FA8B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0F281273">
            <w:pPr>
              <w:spacing w:after="0" w:line="240" w:lineRule="auto"/>
              <w:rPr>
                <w:rFonts w:ascii="Times New Roman" w:hAnsi="Times New Roman" w:cs="Times New Roman"/>
                <w:sz w:val="24"/>
                <w:szCs w:val="24"/>
              </w:rPr>
            </w:pPr>
            <w:r>
              <w:rPr>
                <w:rFonts w:ascii="Times New Roman" w:hAnsi="Times New Roman" w:cs="Times New Roman"/>
                <w:sz w:val="24"/>
                <w:szCs w:val="24"/>
              </w:rPr>
              <w:t>Logic Layer</w:t>
            </w:r>
          </w:p>
        </w:tc>
        <w:tc>
          <w:tcPr>
            <w:tcW w:w="3360" w:type="dxa"/>
          </w:tcPr>
          <w:p w14:paraId="0F5875CF">
            <w:pPr>
              <w:spacing w:after="0" w:line="240" w:lineRule="auto"/>
              <w:rPr>
                <w:rFonts w:ascii="Times New Roman" w:hAnsi="Times New Roman" w:cs="Times New Roman"/>
                <w:sz w:val="24"/>
                <w:szCs w:val="24"/>
              </w:rPr>
            </w:pPr>
            <w:r>
              <w:rPr>
                <w:rFonts w:ascii="Times New Roman" w:hAnsi="Times New Roman" w:cs="Times New Roman"/>
                <w:sz w:val="24"/>
                <w:szCs w:val="24"/>
              </w:rPr>
              <w:t>Catalog Client Scripts / JavaScript</w:t>
            </w:r>
          </w:p>
        </w:tc>
        <w:tc>
          <w:tcPr>
            <w:tcW w:w="3360" w:type="dxa"/>
          </w:tcPr>
          <w:p w14:paraId="4FAC4A3C">
            <w:pPr>
              <w:spacing w:after="0" w:line="240" w:lineRule="auto"/>
              <w:rPr>
                <w:rFonts w:ascii="Times New Roman" w:hAnsi="Times New Roman" w:cs="Times New Roman"/>
                <w:sz w:val="24"/>
                <w:szCs w:val="24"/>
              </w:rPr>
            </w:pPr>
            <w:r>
              <w:rPr>
                <w:rFonts w:ascii="Times New Roman" w:hAnsi="Times New Roman" w:cs="Times New Roman"/>
                <w:sz w:val="24"/>
                <w:szCs w:val="24"/>
              </w:rPr>
              <w:t>Validation and automatic fare calculation.</w:t>
            </w:r>
          </w:p>
        </w:tc>
      </w:tr>
      <w:tr w14:paraId="3B062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267EF88B">
            <w:pPr>
              <w:spacing w:after="0" w:line="240" w:lineRule="auto"/>
              <w:rPr>
                <w:rFonts w:ascii="Times New Roman" w:hAnsi="Times New Roman" w:cs="Times New Roman"/>
                <w:sz w:val="24"/>
                <w:szCs w:val="24"/>
              </w:rPr>
            </w:pPr>
            <w:r>
              <w:rPr>
                <w:rFonts w:ascii="Times New Roman" w:hAnsi="Times New Roman" w:cs="Times New Roman"/>
                <w:sz w:val="24"/>
                <w:szCs w:val="24"/>
              </w:rPr>
              <w:t>Data Layer</w:t>
            </w:r>
          </w:p>
        </w:tc>
        <w:tc>
          <w:tcPr>
            <w:tcW w:w="3360" w:type="dxa"/>
          </w:tcPr>
          <w:p w14:paraId="7011C0CA">
            <w:pPr>
              <w:spacing w:after="0" w:line="240" w:lineRule="auto"/>
              <w:rPr>
                <w:rFonts w:ascii="Times New Roman" w:hAnsi="Times New Roman" w:cs="Times New Roman"/>
                <w:sz w:val="24"/>
                <w:szCs w:val="24"/>
              </w:rPr>
            </w:pPr>
            <w:r>
              <w:rPr>
                <w:rFonts w:ascii="Times New Roman" w:hAnsi="Times New Roman" w:cs="Times New Roman"/>
                <w:sz w:val="24"/>
                <w:szCs w:val="24"/>
              </w:rPr>
              <w:t>ServiceNow Tables</w:t>
            </w:r>
          </w:p>
        </w:tc>
        <w:tc>
          <w:tcPr>
            <w:tcW w:w="3360" w:type="dxa"/>
          </w:tcPr>
          <w:p w14:paraId="741DEC7B">
            <w:pPr>
              <w:spacing w:after="0" w:line="240" w:lineRule="auto"/>
              <w:rPr>
                <w:rFonts w:ascii="Times New Roman" w:hAnsi="Times New Roman" w:cs="Times New Roman"/>
                <w:sz w:val="24"/>
                <w:szCs w:val="24"/>
              </w:rPr>
            </w:pPr>
            <w:r>
              <w:rPr>
                <w:rFonts w:ascii="Times New Roman" w:hAnsi="Times New Roman" w:cs="Times New Roman"/>
                <w:sz w:val="24"/>
                <w:szCs w:val="24"/>
              </w:rPr>
              <w:t>Stores station and booking information.</w:t>
            </w:r>
          </w:p>
        </w:tc>
      </w:tr>
      <w:tr w14:paraId="10B5C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60" w:type="dxa"/>
          </w:tcPr>
          <w:p w14:paraId="764C1C59">
            <w:pPr>
              <w:spacing w:after="0" w:line="240" w:lineRule="auto"/>
              <w:rPr>
                <w:rFonts w:ascii="Times New Roman" w:hAnsi="Times New Roman" w:cs="Times New Roman"/>
                <w:sz w:val="24"/>
                <w:szCs w:val="24"/>
              </w:rPr>
            </w:pPr>
            <w:r>
              <w:rPr>
                <w:rFonts w:ascii="Times New Roman" w:hAnsi="Times New Roman" w:cs="Times New Roman"/>
                <w:sz w:val="24"/>
                <w:szCs w:val="24"/>
              </w:rPr>
              <w:t>QR Layer</w:t>
            </w:r>
          </w:p>
        </w:tc>
        <w:tc>
          <w:tcPr>
            <w:tcW w:w="3360" w:type="dxa"/>
          </w:tcPr>
          <w:p w14:paraId="60E87379">
            <w:pPr>
              <w:spacing w:after="0" w:line="240" w:lineRule="auto"/>
              <w:rPr>
                <w:rFonts w:ascii="Times New Roman" w:hAnsi="Times New Roman" w:cs="Times New Roman"/>
                <w:sz w:val="24"/>
                <w:szCs w:val="24"/>
              </w:rPr>
            </w:pPr>
            <w:r>
              <w:rPr>
                <w:rFonts w:ascii="Times New Roman" w:hAnsi="Times New Roman" w:cs="Times New Roman"/>
                <w:sz w:val="24"/>
                <w:szCs w:val="24"/>
              </w:rPr>
              <w:t>QR Code Generation Service</w:t>
            </w:r>
          </w:p>
        </w:tc>
        <w:tc>
          <w:tcPr>
            <w:tcW w:w="3360" w:type="dxa"/>
          </w:tcPr>
          <w:p w14:paraId="50A2CD96">
            <w:pPr>
              <w:spacing w:after="0" w:line="240" w:lineRule="auto"/>
              <w:rPr>
                <w:rFonts w:ascii="Times New Roman" w:hAnsi="Times New Roman" w:cs="Times New Roman"/>
                <w:sz w:val="24"/>
                <w:szCs w:val="24"/>
              </w:rPr>
            </w:pPr>
            <w:r>
              <w:rPr>
                <w:rFonts w:ascii="Times New Roman" w:hAnsi="Times New Roman" w:cs="Times New Roman"/>
                <w:sz w:val="24"/>
                <w:szCs w:val="24"/>
              </w:rPr>
              <w:t>Generates the digital QR code for the ticket.</w:t>
            </w:r>
          </w:p>
        </w:tc>
      </w:tr>
    </w:tbl>
    <w:p w14:paraId="293FAB4E">
      <w:pPr>
        <w:rPr>
          <w:rFonts w:ascii="Times New Roman" w:hAnsi="Times New Roman" w:cs="Times New Roman"/>
          <w:sz w:val="24"/>
          <w:szCs w:val="24"/>
        </w:rPr>
      </w:pPr>
      <w:r>
        <w:rPr>
          <w:rFonts w:ascii="Times New Roman" w:hAnsi="Times New Roman" w:cs="Times New Roman"/>
          <w:b/>
          <w:sz w:val="24"/>
          <w:szCs w:val="24"/>
        </w:rPr>
        <w:t>4. SETUP INSTRUCTIONS</w:t>
      </w:r>
    </w:p>
    <w:p w14:paraId="0A9B86C9">
      <w:pPr>
        <w:rPr>
          <w:rFonts w:ascii="Times New Roman" w:hAnsi="Times New Roman" w:cs="Times New Roman"/>
          <w:sz w:val="24"/>
          <w:szCs w:val="24"/>
        </w:rPr>
      </w:pPr>
      <w:r>
        <w:rPr>
          <w:rFonts w:ascii="Times New Roman" w:hAnsi="Times New Roman" w:cs="Times New Roman"/>
          <w:b/>
          <w:sz w:val="24"/>
          <w:szCs w:val="24"/>
        </w:rPr>
        <w:t>• Prerequisites</w:t>
      </w:r>
    </w:p>
    <w:p w14:paraId="0B8E9062">
      <w:pPr>
        <w:pStyle w:val="23"/>
        <w:rPr>
          <w:rFonts w:ascii="Times New Roman" w:hAnsi="Times New Roman" w:cs="Times New Roman"/>
          <w:sz w:val="24"/>
          <w:szCs w:val="24"/>
        </w:rPr>
      </w:pPr>
      <w:r>
        <w:rPr>
          <w:rFonts w:ascii="Times New Roman" w:hAnsi="Times New Roman" w:cs="Times New Roman"/>
          <w:sz w:val="24"/>
          <w:szCs w:val="24"/>
        </w:rPr>
        <w:t>Access to a ServiceNow development/instance environment.</w:t>
      </w:r>
    </w:p>
    <w:p w14:paraId="7745BE63">
      <w:pPr>
        <w:pStyle w:val="23"/>
        <w:rPr>
          <w:rFonts w:ascii="Times New Roman" w:hAnsi="Times New Roman" w:cs="Times New Roman"/>
          <w:sz w:val="24"/>
          <w:szCs w:val="24"/>
        </w:rPr>
      </w:pPr>
      <w:r>
        <w:rPr>
          <w:rFonts w:ascii="Times New Roman" w:hAnsi="Times New Roman" w:cs="Times New Roman"/>
          <w:sz w:val="24"/>
          <w:szCs w:val="24"/>
        </w:rPr>
        <w:t>A user account with permission to create and configure Service Catalog components.</w:t>
      </w:r>
    </w:p>
    <w:p w14:paraId="49A5E469">
      <w:pPr>
        <w:pStyle w:val="23"/>
        <w:rPr>
          <w:rFonts w:ascii="Times New Roman" w:hAnsi="Times New Roman" w:cs="Times New Roman"/>
          <w:sz w:val="24"/>
          <w:szCs w:val="24"/>
        </w:rPr>
      </w:pPr>
      <w:r>
        <w:rPr>
          <w:rFonts w:ascii="Times New Roman" w:hAnsi="Times New Roman" w:cs="Times New Roman"/>
          <w:sz w:val="24"/>
          <w:szCs w:val="24"/>
        </w:rPr>
        <w:t>A modern web browser.</w:t>
      </w:r>
    </w:p>
    <w:p w14:paraId="7C386123">
      <w:pPr>
        <w:pStyle w:val="23"/>
        <w:rPr>
          <w:rFonts w:ascii="Times New Roman" w:hAnsi="Times New Roman" w:cs="Times New Roman"/>
          <w:sz w:val="24"/>
          <w:szCs w:val="24"/>
        </w:rPr>
      </w:pPr>
      <w:r>
        <w:rPr>
          <w:rFonts w:ascii="Times New Roman" w:hAnsi="Times New Roman" w:cs="Times New Roman"/>
          <w:sz w:val="24"/>
          <w:szCs w:val="24"/>
        </w:rPr>
        <w:t>Access to the ServiceNow Service Portal.</w:t>
      </w:r>
    </w:p>
    <w:p w14:paraId="19F3897B">
      <w:pPr>
        <w:pStyle w:val="23"/>
        <w:rPr>
          <w:rFonts w:ascii="Times New Roman" w:hAnsi="Times New Roman" w:cs="Times New Roman"/>
          <w:sz w:val="24"/>
          <w:szCs w:val="24"/>
        </w:rPr>
      </w:pPr>
      <w:r>
        <w:rPr>
          <w:rFonts w:ascii="Times New Roman" w:hAnsi="Times New Roman" w:cs="Times New Roman"/>
          <w:sz w:val="24"/>
          <w:szCs w:val="24"/>
        </w:rPr>
        <w:t>Configured Metro Station Detail table and station records.</w:t>
      </w:r>
    </w:p>
    <w:p w14:paraId="2EEE00A3">
      <w:pPr>
        <w:rPr>
          <w:rFonts w:ascii="Times New Roman" w:hAnsi="Times New Roman" w:cs="Times New Roman"/>
          <w:sz w:val="24"/>
          <w:szCs w:val="24"/>
        </w:rPr>
      </w:pPr>
      <w:r>
        <w:rPr>
          <w:rFonts w:ascii="Times New Roman" w:hAnsi="Times New Roman" w:cs="Times New Roman"/>
          <w:b/>
          <w:sz w:val="24"/>
          <w:szCs w:val="24"/>
        </w:rPr>
        <w:t>• Installation / Configuration</w:t>
      </w:r>
    </w:p>
    <w:p w14:paraId="7B9B3598">
      <w:pPr>
        <w:rPr>
          <w:rFonts w:ascii="Times New Roman" w:hAnsi="Times New Roman" w:cs="Times New Roman"/>
          <w:sz w:val="24"/>
          <w:szCs w:val="24"/>
        </w:rPr>
      </w:pPr>
      <w:r>
        <w:rPr>
          <w:rFonts w:ascii="Times New Roman" w:hAnsi="Times New Roman" w:cs="Times New Roman"/>
          <w:sz w:val="24"/>
          <w:szCs w:val="24"/>
        </w:rPr>
        <w:t>1. Log in to the ServiceNow development instance.</w:t>
      </w:r>
    </w:p>
    <w:p w14:paraId="0C63F3E5">
      <w:pPr>
        <w:rPr>
          <w:rFonts w:ascii="Times New Roman" w:hAnsi="Times New Roman" w:cs="Times New Roman"/>
          <w:sz w:val="24"/>
          <w:szCs w:val="24"/>
        </w:rPr>
      </w:pPr>
      <w:r>
        <w:rPr>
          <w:rFonts w:ascii="Times New Roman" w:hAnsi="Times New Roman" w:cs="Times New Roman"/>
          <w:sz w:val="24"/>
          <w:szCs w:val="24"/>
        </w:rPr>
        <w:t>2. Create or open the Metro Ticket Generating System application/configuration.</w:t>
      </w:r>
    </w:p>
    <w:p w14:paraId="71904C6A">
      <w:pPr>
        <w:rPr>
          <w:rFonts w:ascii="Times New Roman" w:hAnsi="Times New Roman" w:cs="Times New Roman"/>
          <w:sz w:val="24"/>
          <w:szCs w:val="24"/>
        </w:rPr>
      </w:pPr>
      <w:r>
        <w:rPr>
          <w:rFonts w:ascii="Times New Roman" w:hAnsi="Times New Roman" w:cs="Times New Roman"/>
          <w:sz w:val="24"/>
          <w:szCs w:val="24"/>
        </w:rPr>
        <w:t>3. Create/configure the Metro Station Detail table (u_metro_station_detail).</w:t>
      </w:r>
    </w:p>
    <w:p w14:paraId="47D06F80">
      <w:pPr>
        <w:rPr>
          <w:rFonts w:ascii="Times New Roman" w:hAnsi="Times New Roman" w:cs="Times New Roman"/>
          <w:sz w:val="24"/>
          <w:szCs w:val="24"/>
        </w:rPr>
      </w:pPr>
      <w:r>
        <w:rPr>
          <w:rFonts w:ascii="Times New Roman" w:hAnsi="Times New Roman" w:cs="Times New Roman"/>
          <w:sz w:val="24"/>
          <w:szCs w:val="24"/>
        </w:rPr>
        <w:t>4. Add metro station records and configure the station name as the display value.</w:t>
      </w:r>
    </w:p>
    <w:p w14:paraId="2252580B">
      <w:pPr>
        <w:rPr>
          <w:rFonts w:ascii="Times New Roman" w:hAnsi="Times New Roman" w:cs="Times New Roman"/>
          <w:sz w:val="24"/>
          <w:szCs w:val="24"/>
        </w:rPr>
      </w:pPr>
      <w:r>
        <w:rPr>
          <w:rFonts w:ascii="Times New Roman" w:hAnsi="Times New Roman" w:cs="Times New Roman"/>
          <w:sz w:val="24"/>
          <w:szCs w:val="24"/>
        </w:rPr>
        <w:t>5. Create the “Book A Metro Ticket” Service Catalog item.</w:t>
      </w:r>
    </w:p>
    <w:p w14:paraId="4C086FF8">
      <w:pPr>
        <w:rPr>
          <w:rFonts w:ascii="Times New Roman" w:hAnsi="Times New Roman" w:cs="Times New Roman"/>
          <w:sz w:val="24"/>
          <w:szCs w:val="24"/>
        </w:rPr>
      </w:pPr>
      <w:r>
        <w:rPr>
          <w:rFonts w:ascii="Times New Roman" w:hAnsi="Times New Roman" w:cs="Times New Roman"/>
          <w:sz w:val="24"/>
          <w:szCs w:val="24"/>
        </w:rPr>
        <w:t>6. Create the required variables for source, destination, journey type, passengers, fare, payment mode and related fields.</w:t>
      </w:r>
    </w:p>
    <w:p w14:paraId="7ABC4BFD">
      <w:pPr>
        <w:rPr>
          <w:rFonts w:ascii="Times New Roman" w:hAnsi="Times New Roman" w:cs="Times New Roman"/>
          <w:sz w:val="24"/>
          <w:szCs w:val="24"/>
        </w:rPr>
      </w:pPr>
      <w:r>
        <w:rPr>
          <w:rFonts w:ascii="Times New Roman" w:hAnsi="Times New Roman" w:cs="Times New Roman"/>
          <w:sz w:val="24"/>
          <w:szCs w:val="24"/>
        </w:rPr>
        <w:t>7. Configure Question Choices for journey type, passenger count and payment mode.</w:t>
      </w:r>
    </w:p>
    <w:p w14:paraId="24BC3361">
      <w:pPr>
        <w:rPr>
          <w:rFonts w:ascii="Times New Roman" w:hAnsi="Times New Roman" w:cs="Times New Roman"/>
          <w:sz w:val="24"/>
          <w:szCs w:val="24"/>
        </w:rPr>
      </w:pPr>
      <w:r>
        <w:rPr>
          <w:rFonts w:ascii="Times New Roman" w:hAnsi="Times New Roman" w:cs="Times New Roman"/>
          <w:sz w:val="24"/>
          <w:szCs w:val="24"/>
        </w:rPr>
        <w:t>8. Configure Catalog Client Scripts for validation and automatic fare calculation.</w:t>
      </w:r>
    </w:p>
    <w:p w14:paraId="630BDD7D">
      <w:pPr>
        <w:rPr>
          <w:rFonts w:ascii="Times New Roman" w:hAnsi="Times New Roman" w:cs="Times New Roman"/>
          <w:sz w:val="24"/>
          <w:szCs w:val="24"/>
        </w:rPr>
      </w:pPr>
      <w:r>
        <w:rPr>
          <w:rFonts w:ascii="Times New Roman" w:hAnsi="Times New Roman" w:cs="Times New Roman"/>
          <w:sz w:val="24"/>
          <w:szCs w:val="24"/>
        </w:rPr>
        <w:t>9. Configure the QR-ticket generation flow/widget used by the project.</w:t>
      </w:r>
    </w:p>
    <w:p w14:paraId="593CE8AA">
      <w:pPr>
        <w:rPr>
          <w:rFonts w:ascii="Times New Roman" w:hAnsi="Times New Roman" w:cs="Times New Roman"/>
          <w:sz w:val="24"/>
          <w:szCs w:val="24"/>
        </w:rPr>
      </w:pPr>
      <w:r>
        <w:rPr>
          <w:rFonts w:ascii="Times New Roman" w:hAnsi="Times New Roman" w:cs="Times New Roman"/>
          <w:sz w:val="24"/>
          <w:szCs w:val="24"/>
        </w:rPr>
        <w:t>10. Open the Service Portal and test the complete booking flow.</w:t>
      </w:r>
    </w:p>
    <w:p w14:paraId="10B69CF3">
      <w:pPr>
        <w:rPr>
          <w:rFonts w:ascii="Times New Roman" w:hAnsi="Times New Roman" w:cs="Times New Roman"/>
          <w:sz w:val="24"/>
          <w:szCs w:val="24"/>
        </w:rPr>
      </w:pPr>
      <w:r>
        <w:rPr>
          <w:rFonts w:ascii="Times New Roman" w:hAnsi="Times New Roman" w:cs="Times New Roman"/>
          <w:b/>
          <w:sz w:val="24"/>
          <w:szCs w:val="24"/>
        </w:rPr>
        <w:t>5. FOLDER STRUCTURE</w:t>
      </w:r>
    </w:p>
    <w:p w14:paraId="48AFCBED">
      <w:pPr>
        <w:rPr>
          <w:rFonts w:ascii="Times New Roman" w:hAnsi="Times New Roman" w:cs="Times New Roman"/>
          <w:sz w:val="24"/>
          <w:szCs w:val="24"/>
        </w:rPr>
      </w:pPr>
      <w:r>
        <w:rPr>
          <w:rFonts w:ascii="Times New Roman" w:hAnsi="Times New Roman" w:cs="Times New Roman"/>
          <w:sz w:val="24"/>
          <w:szCs w:val="24"/>
        </w:rPr>
        <w:t>A conventional client/server folder structure is not used because this is a ServiceNow platform project rather than a MERN application.</w:t>
      </w:r>
    </w:p>
    <w:p w14:paraId="1B2F1F0A">
      <w:pPr>
        <w:rPr>
          <w:rFonts w:ascii="Times New Roman" w:hAnsi="Times New Roman" w:cs="Times New Roman"/>
          <w:sz w:val="24"/>
          <w:szCs w:val="24"/>
        </w:rPr>
      </w:pPr>
      <w:r>
        <w:rPr>
          <w:rFonts w:ascii="Times New Roman" w:hAnsi="Times New Roman" w:cs="Times New Roman"/>
          <w:b/>
          <w:sz w:val="24"/>
          <w:szCs w:val="24"/>
        </w:rPr>
        <w:t>• ServiceNow Project Structure</w:t>
      </w:r>
    </w:p>
    <w:p w14:paraId="79C6713C">
      <w:pPr>
        <w:pStyle w:val="23"/>
        <w:rPr>
          <w:rFonts w:ascii="Times New Roman" w:hAnsi="Times New Roman" w:cs="Times New Roman"/>
          <w:sz w:val="24"/>
          <w:szCs w:val="24"/>
        </w:rPr>
      </w:pPr>
      <w:r>
        <w:rPr>
          <w:rFonts w:ascii="Times New Roman" w:hAnsi="Times New Roman" w:cs="Times New Roman"/>
          <w:sz w:val="24"/>
          <w:szCs w:val="24"/>
        </w:rPr>
        <w:t>Application / Project configuration</w:t>
      </w:r>
    </w:p>
    <w:p w14:paraId="4CF30A40">
      <w:pPr>
        <w:pStyle w:val="23"/>
        <w:rPr>
          <w:rFonts w:ascii="Times New Roman" w:hAnsi="Times New Roman" w:cs="Times New Roman"/>
          <w:sz w:val="24"/>
          <w:szCs w:val="24"/>
        </w:rPr>
      </w:pPr>
      <w:r>
        <w:rPr>
          <w:rFonts w:ascii="Times New Roman" w:hAnsi="Times New Roman" w:cs="Times New Roman"/>
          <w:sz w:val="24"/>
          <w:szCs w:val="24"/>
        </w:rPr>
        <w:t>Service Catalog</w:t>
      </w:r>
    </w:p>
    <w:p w14:paraId="22DD120B">
      <w:pPr>
        <w:pStyle w:val="23"/>
        <w:rPr>
          <w:rFonts w:ascii="Times New Roman" w:hAnsi="Times New Roman" w:cs="Times New Roman"/>
          <w:sz w:val="24"/>
          <w:szCs w:val="24"/>
        </w:rPr>
      </w:pPr>
      <w:r>
        <w:rPr>
          <w:rFonts w:ascii="Times New Roman" w:hAnsi="Times New Roman" w:cs="Times New Roman"/>
          <w:sz w:val="24"/>
          <w:szCs w:val="24"/>
        </w:rPr>
        <w:t>Catalog Item – Book A Metro Ticket</w:t>
      </w:r>
    </w:p>
    <w:p w14:paraId="1609ECD7">
      <w:pPr>
        <w:pStyle w:val="23"/>
        <w:rPr>
          <w:rFonts w:ascii="Times New Roman" w:hAnsi="Times New Roman" w:cs="Times New Roman"/>
          <w:sz w:val="24"/>
          <w:szCs w:val="24"/>
        </w:rPr>
      </w:pPr>
      <w:r>
        <w:rPr>
          <w:rFonts w:ascii="Times New Roman" w:hAnsi="Times New Roman" w:cs="Times New Roman"/>
          <w:sz w:val="24"/>
          <w:szCs w:val="24"/>
        </w:rPr>
        <w:t>Catalog Variables</w:t>
      </w:r>
    </w:p>
    <w:p w14:paraId="15CFBA77">
      <w:pPr>
        <w:pStyle w:val="23"/>
        <w:rPr>
          <w:rFonts w:ascii="Times New Roman" w:hAnsi="Times New Roman" w:cs="Times New Roman"/>
          <w:sz w:val="24"/>
          <w:szCs w:val="24"/>
        </w:rPr>
      </w:pPr>
      <w:r>
        <w:rPr>
          <w:rFonts w:ascii="Times New Roman" w:hAnsi="Times New Roman" w:cs="Times New Roman"/>
          <w:sz w:val="24"/>
          <w:szCs w:val="24"/>
        </w:rPr>
        <w:t>Question Choices</w:t>
      </w:r>
    </w:p>
    <w:p w14:paraId="5D313036">
      <w:pPr>
        <w:pStyle w:val="23"/>
        <w:rPr>
          <w:rFonts w:ascii="Times New Roman" w:hAnsi="Times New Roman" w:cs="Times New Roman"/>
          <w:sz w:val="24"/>
          <w:szCs w:val="24"/>
        </w:rPr>
      </w:pPr>
      <w:r>
        <w:rPr>
          <w:rFonts w:ascii="Times New Roman" w:hAnsi="Times New Roman" w:cs="Times New Roman"/>
          <w:sz w:val="24"/>
          <w:szCs w:val="24"/>
        </w:rPr>
        <w:t>Catalog Client Scripts</w:t>
      </w:r>
    </w:p>
    <w:p w14:paraId="43135E4F">
      <w:pPr>
        <w:pStyle w:val="23"/>
        <w:rPr>
          <w:rFonts w:ascii="Times New Roman" w:hAnsi="Times New Roman" w:cs="Times New Roman"/>
          <w:sz w:val="24"/>
          <w:szCs w:val="24"/>
        </w:rPr>
      </w:pPr>
      <w:r>
        <w:rPr>
          <w:rFonts w:ascii="Times New Roman" w:hAnsi="Times New Roman" w:cs="Times New Roman"/>
          <w:sz w:val="24"/>
          <w:szCs w:val="24"/>
        </w:rPr>
        <w:t>Metro Station Detail table – u_metro_station_detail</w:t>
      </w:r>
    </w:p>
    <w:p w14:paraId="5915DC9B">
      <w:pPr>
        <w:pStyle w:val="23"/>
        <w:rPr>
          <w:rFonts w:ascii="Times New Roman" w:hAnsi="Times New Roman" w:cs="Times New Roman"/>
          <w:sz w:val="24"/>
          <w:szCs w:val="24"/>
        </w:rPr>
      </w:pPr>
      <w:r>
        <w:rPr>
          <w:rFonts w:ascii="Times New Roman" w:hAnsi="Times New Roman" w:cs="Times New Roman"/>
          <w:sz w:val="24"/>
          <w:szCs w:val="24"/>
        </w:rPr>
        <w:t>Service Portal / Catalog UI</w:t>
      </w:r>
    </w:p>
    <w:p w14:paraId="36BD1355">
      <w:pPr>
        <w:pStyle w:val="23"/>
        <w:rPr>
          <w:rFonts w:ascii="Times New Roman" w:hAnsi="Times New Roman" w:cs="Times New Roman"/>
          <w:sz w:val="24"/>
          <w:szCs w:val="24"/>
        </w:rPr>
      </w:pPr>
      <w:r>
        <w:rPr>
          <w:rFonts w:ascii="Times New Roman" w:hAnsi="Times New Roman" w:cs="Times New Roman"/>
          <w:sz w:val="24"/>
          <w:szCs w:val="24"/>
        </w:rPr>
        <w:t>QR Ticket Widget / QR generation configuration</w:t>
      </w:r>
    </w:p>
    <w:p w14:paraId="0E9B625F">
      <w:pPr>
        <w:rPr>
          <w:rFonts w:ascii="Times New Roman" w:hAnsi="Times New Roman" w:cs="Times New Roman"/>
          <w:sz w:val="24"/>
          <w:szCs w:val="24"/>
        </w:rPr>
      </w:pPr>
      <w:r>
        <w:rPr>
          <w:rFonts w:ascii="Times New Roman" w:hAnsi="Times New Roman" w:cs="Times New Roman"/>
          <w:b/>
          <w:sz w:val="24"/>
          <w:szCs w:val="24"/>
        </w:rPr>
        <w:t>6. RUNNING THE APPLICATION</w:t>
      </w:r>
    </w:p>
    <w:p w14:paraId="7A199CB7">
      <w:pPr>
        <w:rPr>
          <w:rFonts w:ascii="Times New Roman" w:hAnsi="Times New Roman" w:cs="Times New Roman"/>
          <w:sz w:val="24"/>
          <w:szCs w:val="24"/>
        </w:rPr>
      </w:pPr>
      <w:r>
        <w:rPr>
          <w:rFonts w:ascii="Times New Roman" w:hAnsi="Times New Roman" w:cs="Times New Roman"/>
          <w:sz w:val="24"/>
          <w:szCs w:val="24"/>
        </w:rPr>
        <w:t>No npm start command is required because the project does not run as a local MERN application. The application runs inside the ServiceNow instance.</w:t>
      </w:r>
    </w:p>
    <w:p w14:paraId="439E2040">
      <w:pPr>
        <w:rPr>
          <w:rFonts w:ascii="Times New Roman" w:hAnsi="Times New Roman" w:cs="Times New Roman"/>
          <w:sz w:val="24"/>
          <w:szCs w:val="24"/>
        </w:rPr>
      </w:pPr>
      <w:r>
        <w:rPr>
          <w:rFonts w:ascii="Times New Roman" w:hAnsi="Times New Roman" w:cs="Times New Roman"/>
          <w:sz w:val="24"/>
          <w:szCs w:val="24"/>
        </w:rPr>
        <w:t>1. Log in to the ServiceNow instance.</w:t>
      </w:r>
    </w:p>
    <w:p w14:paraId="24481630">
      <w:pPr>
        <w:rPr>
          <w:rFonts w:ascii="Times New Roman" w:hAnsi="Times New Roman" w:cs="Times New Roman"/>
          <w:sz w:val="24"/>
          <w:szCs w:val="24"/>
        </w:rPr>
      </w:pPr>
      <w:r>
        <w:rPr>
          <w:rFonts w:ascii="Times New Roman" w:hAnsi="Times New Roman" w:cs="Times New Roman"/>
          <w:sz w:val="24"/>
          <w:szCs w:val="24"/>
        </w:rPr>
        <w:t>2. Open the ServiceNow Service Portal.</w:t>
      </w:r>
    </w:p>
    <w:p w14:paraId="7C87E83B">
      <w:pPr>
        <w:rPr>
          <w:rFonts w:ascii="Times New Roman" w:hAnsi="Times New Roman" w:cs="Times New Roman"/>
          <w:sz w:val="24"/>
          <w:szCs w:val="24"/>
        </w:rPr>
      </w:pPr>
      <w:r>
        <w:rPr>
          <w:rFonts w:ascii="Times New Roman" w:hAnsi="Times New Roman" w:cs="Times New Roman"/>
          <w:sz w:val="24"/>
          <w:szCs w:val="24"/>
        </w:rPr>
        <w:t>3. Navigate to the catalog/service area.</w:t>
      </w:r>
    </w:p>
    <w:p w14:paraId="04E51380">
      <w:pPr>
        <w:rPr>
          <w:rFonts w:ascii="Times New Roman" w:hAnsi="Times New Roman" w:cs="Times New Roman"/>
          <w:sz w:val="24"/>
          <w:szCs w:val="24"/>
        </w:rPr>
      </w:pPr>
      <w:r>
        <w:rPr>
          <w:rFonts w:ascii="Times New Roman" w:hAnsi="Times New Roman" w:cs="Times New Roman"/>
          <w:sz w:val="24"/>
          <w:szCs w:val="24"/>
        </w:rPr>
        <w:t>4. Open “Book A Metro Ticket”.</w:t>
      </w:r>
    </w:p>
    <w:p w14:paraId="6329D6E9">
      <w:pPr>
        <w:rPr>
          <w:rFonts w:ascii="Times New Roman" w:hAnsi="Times New Roman" w:cs="Times New Roman"/>
          <w:sz w:val="24"/>
          <w:szCs w:val="24"/>
        </w:rPr>
      </w:pPr>
      <w:r>
        <w:rPr>
          <w:rFonts w:ascii="Times New Roman" w:hAnsi="Times New Roman" w:cs="Times New Roman"/>
          <w:sz w:val="24"/>
          <w:szCs w:val="24"/>
        </w:rPr>
        <w:t>5. Enter the journey details and submit the booking.</w:t>
      </w:r>
    </w:p>
    <w:p w14:paraId="57269870">
      <w:pPr>
        <w:rPr>
          <w:rFonts w:ascii="Times New Roman" w:hAnsi="Times New Roman" w:cs="Times New Roman"/>
          <w:sz w:val="24"/>
          <w:szCs w:val="24"/>
        </w:rPr>
      </w:pPr>
      <w:r>
        <w:rPr>
          <w:rFonts w:ascii="Times New Roman" w:hAnsi="Times New Roman" w:cs="Times New Roman"/>
          <w:sz w:val="24"/>
          <w:szCs w:val="24"/>
        </w:rPr>
        <w:t>6. Verify the ticket and QR-code output.</w:t>
      </w:r>
    </w:p>
    <w:p w14:paraId="7EB2DAD3">
      <w:pPr>
        <w:rPr>
          <w:rFonts w:ascii="Times New Roman" w:hAnsi="Times New Roman" w:cs="Times New Roman"/>
          <w:sz w:val="24"/>
          <w:szCs w:val="24"/>
        </w:rPr>
      </w:pPr>
      <w:r>
        <w:rPr>
          <w:rFonts w:ascii="Times New Roman" w:hAnsi="Times New Roman" w:cs="Times New Roman"/>
          <w:b/>
          <w:sz w:val="24"/>
          <w:szCs w:val="24"/>
        </w:rPr>
        <w:t>7. API DOCUMENTATION</w:t>
      </w:r>
    </w:p>
    <w:p w14:paraId="2E81BE33">
      <w:pPr>
        <w:rPr>
          <w:rFonts w:ascii="Times New Roman" w:hAnsi="Times New Roman" w:cs="Times New Roman"/>
          <w:sz w:val="24"/>
          <w:szCs w:val="24"/>
        </w:rPr>
      </w:pPr>
      <w:r>
        <w:rPr>
          <w:rFonts w:ascii="Times New Roman" w:hAnsi="Times New Roman" w:cs="Times New Roman"/>
          <w:sz w:val="24"/>
          <w:szCs w:val="24"/>
        </w:rPr>
        <w:t>A Node.js/Express REST API backend is not used in the current implementation. Therefore, MERN-style backend endpoints are not applicable.</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60"/>
        <w:gridCol w:w="3360"/>
        <w:gridCol w:w="3360"/>
      </w:tblGrid>
      <w:tr w14:paraId="785F14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426A7395">
            <w:pPr>
              <w:spacing w:after="0" w:line="240" w:lineRule="auto"/>
              <w:rPr>
                <w:rFonts w:ascii="Times New Roman" w:hAnsi="Times New Roman" w:cs="Times New Roman"/>
                <w:sz w:val="24"/>
                <w:szCs w:val="24"/>
              </w:rPr>
            </w:pPr>
            <w:r>
              <w:rPr>
                <w:rFonts w:ascii="Times New Roman" w:hAnsi="Times New Roman" w:cs="Times New Roman"/>
                <w:sz w:val="24"/>
                <w:szCs w:val="24"/>
              </w:rPr>
              <w:t>API Area</w:t>
            </w:r>
          </w:p>
        </w:tc>
        <w:tc>
          <w:tcPr>
            <w:tcW w:w="3360" w:type="dxa"/>
          </w:tcPr>
          <w:p w14:paraId="08E0F8CB">
            <w:pPr>
              <w:spacing w:after="0" w:line="240" w:lineRule="auto"/>
              <w:rPr>
                <w:rFonts w:ascii="Times New Roman" w:hAnsi="Times New Roman" w:cs="Times New Roman"/>
                <w:sz w:val="24"/>
                <w:szCs w:val="24"/>
              </w:rPr>
            </w:pPr>
            <w:r>
              <w:rPr>
                <w:rFonts w:ascii="Times New Roman" w:hAnsi="Times New Roman" w:cs="Times New Roman"/>
                <w:sz w:val="24"/>
                <w:szCs w:val="24"/>
              </w:rPr>
              <w:t>Status</w:t>
            </w:r>
          </w:p>
        </w:tc>
        <w:tc>
          <w:tcPr>
            <w:tcW w:w="3360" w:type="dxa"/>
          </w:tcPr>
          <w:p w14:paraId="39B5392C">
            <w:pPr>
              <w:spacing w:after="0" w:line="240" w:lineRule="auto"/>
              <w:rPr>
                <w:rFonts w:ascii="Times New Roman" w:hAnsi="Times New Roman" w:cs="Times New Roman"/>
                <w:sz w:val="24"/>
                <w:szCs w:val="24"/>
              </w:rPr>
            </w:pPr>
            <w:r>
              <w:rPr>
                <w:rFonts w:ascii="Times New Roman" w:hAnsi="Times New Roman" w:cs="Times New Roman"/>
                <w:sz w:val="24"/>
                <w:szCs w:val="24"/>
              </w:rPr>
              <w:t>Project Implementation</w:t>
            </w:r>
          </w:p>
        </w:tc>
      </w:tr>
      <w:tr w14:paraId="29180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728FBEC8">
            <w:pPr>
              <w:spacing w:after="0" w:line="240" w:lineRule="auto"/>
              <w:rPr>
                <w:rFonts w:ascii="Times New Roman" w:hAnsi="Times New Roman" w:cs="Times New Roman"/>
                <w:sz w:val="24"/>
                <w:szCs w:val="24"/>
              </w:rPr>
            </w:pPr>
            <w:r>
              <w:rPr>
                <w:rFonts w:ascii="Times New Roman" w:hAnsi="Times New Roman" w:cs="Times New Roman"/>
                <w:sz w:val="24"/>
                <w:szCs w:val="24"/>
              </w:rPr>
              <w:t>Node.js / Express endpoints</w:t>
            </w:r>
          </w:p>
        </w:tc>
        <w:tc>
          <w:tcPr>
            <w:tcW w:w="3360" w:type="dxa"/>
          </w:tcPr>
          <w:p w14:paraId="0F96FD10">
            <w:pPr>
              <w:spacing w:after="0" w:line="240" w:lineRule="auto"/>
              <w:rPr>
                <w:rFonts w:ascii="Times New Roman" w:hAnsi="Times New Roman" w:cs="Times New Roman"/>
                <w:sz w:val="24"/>
                <w:szCs w:val="24"/>
              </w:rPr>
            </w:pPr>
            <w:r>
              <w:rPr>
                <w:rFonts w:ascii="Times New Roman" w:hAnsi="Times New Roman" w:cs="Times New Roman"/>
                <w:sz w:val="24"/>
                <w:szCs w:val="24"/>
              </w:rPr>
              <w:t>N/A</w:t>
            </w:r>
          </w:p>
        </w:tc>
        <w:tc>
          <w:tcPr>
            <w:tcW w:w="3360" w:type="dxa"/>
          </w:tcPr>
          <w:p w14:paraId="2E7712C6">
            <w:pPr>
              <w:spacing w:after="0" w:line="240" w:lineRule="auto"/>
              <w:rPr>
                <w:rFonts w:ascii="Times New Roman" w:hAnsi="Times New Roman" w:cs="Times New Roman"/>
                <w:sz w:val="24"/>
                <w:szCs w:val="24"/>
              </w:rPr>
            </w:pPr>
            <w:r>
              <w:rPr>
                <w:rFonts w:ascii="Times New Roman" w:hAnsi="Times New Roman" w:cs="Times New Roman"/>
                <w:sz w:val="24"/>
                <w:szCs w:val="24"/>
              </w:rPr>
              <w:t>No separate Express backend is used.</w:t>
            </w:r>
          </w:p>
        </w:tc>
      </w:tr>
      <w:tr w14:paraId="5764EA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19AEFAED">
            <w:pPr>
              <w:spacing w:after="0" w:line="240" w:lineRule="auto"/>
              <w:rPr>
                <w:rFonts w:ascii="Times New Roman" w:hAnsi="Times New Roman" w:cs="Times New Roman"/>
                <w:sz w:val="24"/>
                <w:szCs w:val="24"/>
              </w:rPr>
            </w:pPr>
            <w:r>
              <w:rPr>
                <w:rFonts w:ascii="Times New Roman" w:hAnsi="Times New Roman" w:cs="Times New Roman"/>
                <w:sz w:val="24"/>
                <w:szCs w:val="24"/>
              </w:rPr>
              <w:t>ServiceNow Catalog processing</w:t>
            </w:r>
          </w:p>
        </w:tc>
        <w:tc>
          <w:tcPr>
            <w:tcW w:w="3360" w:type="dxa"/>
          </w:tcPr>
          <w:p w14:paraId="68DD03A7">
            <w:pPr>
              <w:spacing w:after="0" w:line="240" w:lineRule="auto"/>
              <w:rPr>
                <w:rFonts w:ascii="Times New Roman" w:hAnsi="Times New Roman" w:cs="Times New Roman"/>
                <w:sz w:val="24"/>
                <w:szCs w:val="24"/>
              </w:rPr>
            </w:pPr>
            <w:r>
              <w:rPr>
                <w:rFonts w:ascii="Times New Roman" w:hAnsi="Times New Roman" w:cs="Times New Roman"/>
                <w:sz w:val="24"/>
                <w:szCs w:val="24"/>
              </w:rPr>
              <w:t>Used</w:t>
            </w:r>
          </w:p>
        </w:tc>
        <w:tc>
          <w:tcPr>
            <w:tcW w:w="3360" w:type="dxa"/>
          </w:tcPr>
          <w:p w14:paraId="01E2084C">
            <w:pPr>
              <w:spacing w:after="0" w:line="240" w:lineRule="auto"/>
              <w:rPr>
                <w:rFonts w:ascii="Times New Roman" w:hAnsi="Times New Roman" w:cs="Times New Roman"/>
                <w:sz w:val="24"/>
                <w:szCs w:val="24"/>
              </w:rPr>
            </w:pPr>
            <w:r>
              <w:rPr>
                <w:rFonts w:ascii="Times New Roman" w:hAnsi="Times New Roman" w:cs="Times New Roman"/>
                <w:sz w:val="24"/>
                <w:szCs w:val="24"/>
              </w:rPr>
              <w:t>Handled through ServiceNow platform configuration and scripts.</w:t>
            </w:r>
          </w:p>
        </w:tc>
      </w:tr>
      <w:tr w14:paraId="61991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60" w:type="dxa"/>
          </w:tcPr>
          <w:p w14:paraId="55958374">
            <w:pPr>
              <w:spacing w:after="0" w:line="240" w:lineRule="auto"/>
              <w:rPr>
                <w:rFonts w:ascii="Times New Roman" w:hAnsi="Times New Roman" w:cs="Times New Roman"/>
                <w:sz w:val="24"/>
                <w:szCs w:val="24"/>
              </w:rPr>
            </w:pPr>
            <w:r>
              <w:rPr>
                <w:rFonts w:ascii="Times New Roman" w:hAnsi="Times New Roman" w:cs="Times New Roman"/>
                <w:sz w:val="24"/>
                <w:szCs w:val="24"/>
              </w:rPr>
              <w:t>QR generation request</w:t>
            </w:r>
          </w:p>
        </w:tc>
        <w:tc>
          <w:tcPr>
            <w:tcW w:w="3360" w:type="dxa"/>
          </w:tcPr>
          <w:p w14:paraId="63E0E58F">
            <w:pPr>
              <w:spacing w:after="0" w:line="240" w:lineRule="auto"/>
              <w:rPr>
                <w:rFonts w:ascii="Times New Roman" w:hAnsi="Times New Roman" w:cs="Times New Roman"/>
                <w:sz w:val="24"/>
                <w:szCs w:val="24"/>
              </w:rPr>
            </w:pPr>
            <w:r>
              <w:rPr>
                <w:rFonts w:ascii="Times New Roman" w:hAnsi="Times New Roman" w:cs="Times New Roman"/>
                <w:sz w:val="24"/>
                <w:szCs w:val="24"/>
              </w:rPr>
              <w:t>Used</w:t>
            </w:r>
          </w:p>
        </w:tc>
        <w:tc>
          <w:tcPr>
            <w:tcW w:w="3360" w:type="dxa"/>
          </w:tcPr>
          <w:p w14:paraId="45D398C8">
            <w:pPr>
              <w:spacing w:after="0" w:line="240" w:lineRule="auto"/>
              <w:rPr>
                <w:rFonts w:ascii="Times New Roman" w:hAnsi="Times New Roman" w:cs="Times New Roman"/>
                <w:sz w:val="24"/>
                <w:szCs w:val="24"/>
              </w:rPr>
            </w:pPr>
            <w:r>
              <w:rPr>
                <w:rFonts w:ascii="Times New Roman" w:hAnsi="Times New Roman" w:cs="Times New Roman"/>
                <w:sz w:val="24"/>
                <w:szCs w:val="24"/>
              </w:rPr>
              <w:t>QR generation service/API is used by the QR-ticket flow.</w:t>
            </w:r>
          </w:p>
        </w:tc>
      </w:tr>
    </w:tbl>
    <w:p w14:paraId="493424CA">
      <w:pPr>
        <w:rPr>
          <w:rFonts w:ascii="Times New Roman" w:hAnsi="Times New Roman" w:cs="Times New Roman"/>
          <w:sz w:val="24"/>
          <w:szCs w:val="24"/>
        </w:rPr>
      </w:pPr>
      <w:r>
        <w:rPr>
          <w:rFonts w:ascii="Times New Roman" w:hAnsi="Times New Roman" w:cs="Times New Roman"/>
          <w:b/>
          <w:sz w:val="24"/>
          <w:szCs w:val="24"/>
        </w:rPr>
        <w:t>8. AUTHENTICATION</w:t>
      </w:r>
    </w:p>
    <w:p w14:paraId="70742E20">
      <w:pPr>
        <w:rPr>
          <w:rFonts w:ascii="Times New Roman" w:hAnsi="Times New Roman" w:cs="Times New Roman"/>
          <w:sz w:val="24"/>
          <w:szCs w:val="24"/>
        </w:rPr>
      </w:pPr>
      <w:r>
        <w:rPr>
          <w:rFonts w:ascii="Times New Roman" w:hAnsi="Times New Roman" w:cs="Times New Roman"/>
          <w:sz w:val="24"/>
          <w:szCs w:val="24"/>
        </w:rPr>
        <w:t>The project does not implement JWT or custom session authentication through a Node.js backend. Access to the application is controlled through the ServiceNow platform and its user/role-based access mechanisms. The exact authentication configuration depends on the ServiceNow instance.</w:t>
      </w:r>
    </w:p>
    <w:p w14:paraId="341A6C2D">
      <w:pPr>
        <w:rPr>
          <w:rFonts w:ascii="Times New Roman" w:hAnsi="Times New Roman" w:cs="Times New Roman"/>
          <w:sz w:val="24"/>
          <w:szCs w:val="24"/>
        </w:rPr>
      </w:pPr>
      <w:r>
        <w:rPr>
          <w:rFonts w:ascii="Times New Roman" w:hAnsi="Times New Roman" w:cs="Times New Roman"/>
          <w:b/>
          <w:sz w:val="24"/>
          <w:szCs w:val="24"/>
        </w:rPr>
        <w:t>9. USER INTERFACE</w:t>
      </w:r>
    </w:p>
    <w:p w14:paraId="74B4B936">
      <w:pPr>
        <w:rPr>
          <w:rFonts w:ascii="Times New Roman" w:hAnsi="Times New Roman" w:cs="Times New Roman"/>
          <w:sz w:val="24"/>
          <w:szCs w:val="24"/>
        </w:rPr>
      </w:pPr>
      <w:r>
        <w:rPr>
          <w:rFonts w:ascii="Times New Roman" w:hAnsi="Times New Roman" w:cs="Times New Roman"/>
          <w:sz w:val="24"/>
          <w:szCs w:val="24"/>
        </w:rPr>
        <w:t>The user interface is the ServiceNow Service Portal booking experience. The main interface contains the following fields:</w:t>
      </w:r>
    </w:p>
    <w:p w14:paraId="543235AA">
      <w:pPr>
        <w:pStyle w:val="23"/>
        <w:rPr>
          <w:rFonts w:ascii="Times New Roman" w:hAnsi="Times New Roman" w:cs="Times New Roman"/>
          <w:sz w:val="24"/>
          <w:szCs w:val="24"/>
        </w:rPr>
      </w:pPr>
      <w:r>
        <w:rPr>
          <w:rFonts w:ascii="Times New Roman" w:hAnsi="Times New Roman" w:cs="Times New Roman"/>
          <w:sz w:val="24"/>
          <w:szCs w:val="24"/>
        </w:rPr>
        <w:t>Starting From</w:t>
      </w:r>
    </w:p>
    <w:p w14:paraId="2541AE13">
      <w:pPr>
        <w:pStyle w:val="23"/>
        <w:rPr>
          <w:rFonts w:ascii="Times New Roman" w:hAnsi="Times New Roman" w:cs="Times New Roman"/>
          <w:sz w:val="24"/>
          <w:szCs w:val="24"/>
        </w:rPr>
      </w:pPr>
      <w:r>
        <w:rPr>
          <w:rFonts w:ascii="Times New Roman" w:hAnsi="Times New Roman" w:cs="Times New Roman"/>
          <w:sz w:val="24"/>
          <w:szCs w:val="24"/>
        </w:rPr>
        <w:t>Going To</w:t>
      </w:r>
    </w:p>
    <w:p w14:paraId="63BFD748">
      <w:pPr>
        <w:pStyle w:val="23"/>
        <w:rPr>
          <w:rFonts w:ascii="Times New Roman" w:hAnsi="Times New Roman" w:cs="Times New Roman"/>
          <w:sz w:val="24"/>
          <w:szCs w:val="24"/>
        </w:rPr>
      </w:pPr>
      <w:r>
        <w:rPr>
          <w:rFonts w:ascii="Times New Roman" w:hAnsi="Times New Roman" w:cs="Times New Roman"/>
          <w:sz w:val="24"/>
          <w:szCs w:val="24"/>
        </w:rPr>
        <w:t>Type of Journey</w:t>
      </w:r>
    </w:p>
    <w:p w14:paraId="51B2D0D4">
      <w:pPr>
        <w:pStyle w:val="23"/>
        <w:rPr>
          <w:rFonts w:ascii="Times New Roman" w:hAnsi="Times New Roman" w:cs="Times New Roman"/>
          <w:sz w:val="24"/>
          <w:szCs w:val="24"/>
        </w:rPr>
      </w:pPr>
      <w:r>
        <w:rPr>
          <w:rFonts w:ascii="Times New Roman" w:hAnsi="Times New Roman" w:cs="Times New Roman"/>
          <w:sz w:val="24"/>
          <w:szCs w:val="24"/>
        </w:rPr>
        <w:t>No of Passengers</w:t>
      </w:r>
    </w:p>
    <w:p w14:paraId="54022F87">
      <w:pPr>
        <w:pStyle w:val="23"/>
        <w:rPr>
          <w:rFonts w:ascii="Times New Roman" w:hAnsi="Times New Roman" w:cs="Times New Roman"/>
          <w:sz w:val="24"/>
          <w:szCs w:val="24"/>
        </w:rPr>
      </w:pPr>
      <w:r>
        <w:rPr>
          <w:rFonts w:ascii="Times New Roman" w:hAnsi="Times New Roman" w:cs="Times New Roman"/>
          <w:sz w:val="24"/>
          <w:szCs w:val="24"/>
        </w:rPr>
        <w:t>Amount for Single Journey</w:t>
      </w:r>
    </w:p>
    <w:p w14:paraId="72E63810">
      <w:pPr>
        <w:pStyle w:val="23"/>
        <w:rPr>
          <w:rFonts w:ascii="Times New Roman" w:hAnsi="Times New Roman" w:cs="Times New Roman"/>
          <w:sz w:val="24"/>
          <w:szCs w:val="24"/>
        </w:rPr>
      </w:pPr>
      <w:r>
        <w:rPr>
          <w:rFonts w:ascii="Times New Roman" w:hAnsi="Times New Roman" w:cs="Times New Roman"/>
          <w:sz w:val="24"/>
          <w:szCs w:val="24"/>
        </w:rPr>
        <w:t>Amount Including Return</w:t>
      </w:r>
    </w:p>
    <w:p w14:paraId="0501BED8">
      <w:pPr>
        <w:pStyle w:val="23"/>
        <w:rPr>
          <w:rFonts w:ascii="Times New Roman" w:hAnsi="Times New Roman" w:cs="Times New Roman"/>
          <w:sz w:val="24"/>
          <w:szCs w:val="24"/>
        </w:rPr>
      </w:pPr>
      <w:r>
        <w:rPr>
          <w:rFonts w:ascii="Times New Roman" w:hAnsi="Times New Roman" w:cs="Times New Roman"/>
          <w:sz w:val="24"/>
          <w:szCs w:val="24"/>
        </w:rPr>
        <w:t>Mode of Payment</w:t>
      </w:r>
    </w:p>
    <w:p w14:paraId="2F030FDB">
      <w:pPr>
        <w:rPr>
          <w:rFonts w:ascii="Times New Roman" w:hAnsi="Times New Roman" w:cs="Times New Roman"/>
          <w:sz w:val="24"/>
          <w:szCs w:val="24"/>
        </w:rPr>
      </w:pPr>
      <w:r>
        <w:rPr>
          <w:rFonts w:ascii="Times New Roman" w:hAnsi="Times New Roman" w:cs="Times New Roman"/>
          <w:sz w:val="24"/>
          <w:szCs w:val="24"/>
        </w:rPr>
        <w:t>Recommended screenshots to insert:</w:t>
      </w:r>
    </w:p>
    <w:p w14:paraId="2383FE8E">
      <w:pPr>
        <w:pStyle w:val="23"/>
        <w:rPr>
          <w:rFonts w:ascii="Times New Roman" w:hAnsi="Times New Roman" w:cs="Times New Roman"/>
          <w:sz w:val="24"/>
          <w:szCs w:val="24"/>
        </w:rPr>
      </w:pPr>
      <w:r>
        <w:rPr>
          <w:rFonts w:ascii="Times New Roman" w:hAnsi="Times New Roman" w:cs="Times New Roman"/>
          <w:sz w:val="24"/>
          <w:szCs w:val="24"/>
        </w:rPr>
        <w:t>Book A Metro Ticket catalog item.</w:t>
      </w:r>
    </w:p>
    <w:p w14:paraId="19C957B1">
      <w:pPr>
        <w:pStyle w:val="23"/>
        <w:rPr>
          <w:rFonts w:ascii="Times New Roman" w:hAnsi="Times New Roman" w:cs="Times New Roman"/>
          <w:sz w:val="24"/>
          <w:szCs w:val="24"/>
        </w:rPr>
      </w:pPr>
      <w:r>
        <w:rPr>
          <w:rFonts w:ascii="Times New Roman" w:hAnsi="Times New Roman" w:cs="Times New Roman"/>
          <w:sz w:val="24"/>
          <w:szCs w:val="24"/>
        </w:rPr>
        <w:t>Metro station selection.</w:t>
      </w:r>
    </w:p>
    <w:p w14:paraId="5C35ED6D">
      <w:pPr>
        <w:pStyle w:val="23"/>
        <w:rPr>
          <w:rFonts w:ascii="Times New Roman" w:hAnsi="Times New Roman" w:cs="Times New Roman"/>
          <w:sz w:val="24"/>
          <w:szCs w:val="24"/>
        </w:rPr>
      </w:pPr>
      <w:r>
        <w:rPr>
          <w:rFonts w:ascii="Times New Roman" w:hAnsi="Times New Roman" w:cs="Times New Roman"/>
          <w:sz w:val="24"/>
          <w:szCs w:val="24"/>
        </w:rPr>
        <w:t>Journey type and passenger selection.</w:t>
      </w:r>
    </w:p>
    <w:p w14:paraId="1BE25D6B">
      <w:pPr>
        <w:pStyle w:val="23"/>
        <w:rPr>
          <w:rFonts w:ascii="Times New Roman" w:hAnsi="Times New Roman" w:cs="Times New Roman"/>
          <w:sz w:val="24"/>
          <w:szCs w:val="24"/>
        </w:rPr>
      </w:pPr>
      <w:r>
        <w:rPr>
          <w:rFonts w:ascii="Times New Roman" w:hAnsi="Times New Roman" w:cs="Times New Roman"/>
          <w:sz w:val="24"/>
          <w:szCs w:val="24"/>
        </w:rPr>
        <w:t>Automatically calculated fare.</w:t>
      </w:r>
    </w:p>
    <w:p w14:paraId="56269E26">
      <w:pPr>
        <w:pStyle w:val="23"/>
        <w:rPr>
          <w:rFonts w:ascii="Times New Roman" w:hAnsi="Times New Roman" w:cs="Times New Roman"/>
          <w:sz w:val="24"/>
          <w:szCs w:val="24"/>
        </w:rPr>
      </w:pPr>
      <w:r>
        <w:rPr>
          <w:rFonts w:ascii="Times New Roman" w:hAnsi="Times New Roman" w:cs="Times New Roman"/>
          <w:sz w:val="24"/>
          <w:szCs w:val="24"/>
        </w:rPr>
        <w:t>Payment mode selection.</w:t>
      </w:r>
    </w:p>
    <w:p w14:paraId="228DEE33">
      <w:pPr>
        <w:pStyle w:val="23"/>
        <w:rPr>
          <w:rFonts w:ascii="Times New Roman" w:hAnsi="Times New Roman" w:cs="Times New Roman"/>
          <w:sz w:val="24"/>
          <w:szCs w:val="24"/>
        </w:rPr>
      </w:pPr>
      <w:r>
        <w:rPr>
          <w:rFonts w:ascii="Times New Roman" w:hAnsi="Times New Roman" w:cs="Times New Roman"/>
          <w:sz w:val="24"/>
          <w:szCs w:val="24"/>
        </w:rPr>
        <w:t>Generated digital QR ticket.</w:t>
      </w:r>
    </w:p>
    <w:p w14:paraId="39F7DE90">
      <w:pPr>
        <w:rPr>
          <w:rFonts w:ascii="Times New Roman" w:hAnsi="Times New Roman" w:cs="Times New Roman"/>
          <w:sz w:val="24"/>
          <w:szCs w:val="24"/>
        </w:rPr>
      </w:pPr>
      <w:r>
        <w:rPr>
          <w:rFonts w:ascii="Times New Roman" w:hAnsi="Times New Roman" w:cs="Times New Roman"/>
          <w:b/>
          <w:sz w:val="24"/>
          <w:szCs w:val="24"/>
        </w:rPr>
        <w:t>10. TESTING</w:t>
      </w:r>
    </w:p>
    <w:p w14:paraId="75221174">
      <w:pPr>
        <w:rPr>
          <w:rFonts w:ascii="Times New Roman" w:hAnsi="Times New Roman" w:cs="Times New Roman"/>
          <w:sz w:val="24"/>
          <w:szCs w:val="24"/>
        </w:rPr>
      </w:pPr>
      <w:r>
        <w:rPr>
          <w:rFonts w:ascii="Times New Roman" w:hAnsi="Times New Roman" w:cs="Times New Roman"/>
          <w:sz w:val="24"/>
          <w:szCs w:val="24"/>
        </w:rPr>
        <w:t>Testing focuses on functional behavior and application performance because the project is a ServiceNow rule-based application and does not contain a machine-learning model.</w:t>
      </w:r>
    </w:p>
    <w:p w14:paraId="3704727F">
      <w:pPr>
        <w:pStyle w:val="23"/>
        <w:rPr>
          <w:rFonts w:ascii="Times New Roman" w:hAnsi="Times New Roman" w:cs="Times New Roman"/>
          <w:sz w:val="24"/>
          <w:szCs w:val="24"/>
        </w:rPr>
      </w:pPr>
      <w:r>
        <w:rPr>
          <w:rFonts w:ascii="Times New Roman" w:hAnsi="Times New Roman" w:cs="Times New Roman"/>
          <w:sz w:val="24"/>
          <w:szCs w:val="24"/>
        </w:rPr>
        <w:t>Station selection validation</w:t>
      </w:r>
    </w:p>
    <w:p w14:paraId="40A94695">
      <w:pPr>
        <w:pStyle w:val="23"/>
        <w:rPr>
          <w:rFonts w:ascii="Times New Roman" w:hAnsi="Times New Roman" w:cs="Times New Roman"/>
          <w:sz w:val="24"/>
          <w:szCs w:val="24"/>
        </w:rPr>
      </w:pPr>
      <w:r>
        <w:rPr>
          <w:rFonts w:ascii="Times New Roman" w:hAnsi="Times New Roman" w:cs="Times New Roman"/>
          <w:sz w:val="24"/>
          <w:szCs w:val="24"/>
        </w:rPr>
        <w:t>Journey type validation</w:t>
      </w:r>
    </w:p>
    <w:p w14:paraId="390590CE">
      <w:pPr>
        <w:pStyle w:val="23"/>
        <w:rPr>
          <w:rFonts w:ascii="Times New Roman" w:hAnsi="Times New Roman" w:cs="Times New Roman"/>
          <w:sz w:val="24"/>
          <w:szCs w:val="24"/>
        </w:rPr>
      </w:pPr>
      <w:r>
        <w:rPr>
          <w:rFonts w:ascii="Times New Roman" w:hAnsi="Times New Roman" w:cs="Times New Roman"/>
          <w:sz w:val="24"/>
          <w:szCs w:val="24"/>
        </w:rPr>
        <w:t>Passenger count validation</w:t>
      </w:r>
    </w:p>
    <w:p w14:paraId="2590FE09">
      <w:pPr>
        <w:pStyle w:val="23"/>
        <w:rPr>
          <w:rFonts w:ascii="Times New Roman" w:hAnsi="Times New Roman" w:cs="Times New Roman"/>
          <w:sz w:val="24"/>
          <w:szCs w:val="24"/>
        </w:rPr>
      </w:pPr>
      <w:r>
        <w:rPr>
          <w:rFonts w:ascii="Times New Roman" w:hAnsi="Times New Roman" w:cs="Times New Roman"/>
          <w:sz w:val="24"/>
          <w:szCs w:val="24"/>
        </w:rPr>
        <w:t>Automatic fare calculation</w:t>
      </w:r>
    </w:p>
    <w:p w14:paraId="4F0C1230">
      <w:pPr>
        <w:pStyle w:val="23"/>
        <w:rPr>
          <w:rFonts w:ascii="Times New Roman" w:hAnsi="Times New Roman" w:cs="Times New Roman"/>
          <w:sz w:val="24"/>
          <w:szCs w:val="24"/>
        </w:rPr>
      </w:pPr>
      <w:r>
        <w:rPr>
          <w:rFonts w:ascii="Times New Roman" w:hAnsi="Times New Roman" w:cs="Times New Roman"/>
          <w:sz w:val="24"/>
          <w:szCs w:val="24"/>
        </w:rPr>
        <w:t>Ticket submission</w:t>
      </w:r>
    </w:p>
    <w:p w14:paraId="1D22888B">
      <w:pPr>
        <w:pStyle w:val="23"/>
        <w:rPr>
          <w:rFonts w:ascii="Times New Roman" w:hAnsi="Times New Roman" w:cs="Times New Roman"/>
          <w:sz w:val="24"/>
          <w:szCs w:val="24"/>
        </w:rPr>
      </w:pPr>
      <w:r>
        <w:rPr>
          <w:rFonts w:ascii="Times New Roman" w:hAnsi="Times New Roman" w:cs="Times New Roman"/>
          <w:sz w:val="24"/>
          <w:szCs w:val="24"/>
        </w:rPr>
        <w:t>QR ticket generation</w:t>
      </w:r>
    </w:p>
    <w:p w14:paraId="50DCEC73">
      <w:pPr>
        <w:pStyle w:val="23"/>
        <w:rPr>
          <w:rFonts w:ascii="Times New Roman" w:hAnsi="Times New Roman" w:cs="Times New Roman"/>
          <w:sz w:val="24"/>
          <w:szCs w:val="24"/>
        </w:rPr>
      </w:pPr>
      <w:r>
        <w:rPr>
          <w:rFonts w:ascii="Times New Roman" w:hAnsi="Times New Roman" w:cs="Times New Roman"/>
          <w:sz w:val="24"/>
          <w:szCs w:val="24"/>
        </w:rPr>
        <w:t>Form response time</w:t>
      </w:r>
    </w:p>
    <w:p w14:paraId="4667DB35">
      <w:pPr>
        <w:pStyle w:val="23"/>
        <w:rPr>
          <w:rFonts w:ascii="Times New Roman" w:hAnsi="Times New Roman" w:cs="Times New Roman"/>
          <w:sz w:val="24"/>
          <w:szCs w:val="24"/>
        </w:rPr>
      </w:pPr>
      <w:r>
        <w:rPr>
          <w:rFonts w:ascii="Times New Roman" w:hAnsi="Times New Roman" w:cs="Times New Roman"/>
          <w:sz w:val="24"/>
          <w:szCs w:val="24"/>
        </w:rPr>
        <w:t>QR generation response</w:t>
      </w:r>
    </w:p>
    <w:p w14:paraId="19515B85">
      <w:pPr>
        <w:rPr>
          <w:rFonts w:ascii="Times New Roman" w:hAnsi="Times New Roman" w:cs="Times New Roman"/>
          <w:sz w:val="24"/>
          <w:szCs w:val="24"/>
        </w:rPr>
      </w:pPr>
      <w:r>
        <w:rPr>
          <w:rFonts w:ascii="Times New Roman" w:hAnsi="Times New Roman" w:cs="Times New Roman"/>
          <w:b/>
          <w:sz w:val="24"/>
          <w:szCs w:val="24"/>
        </w:rPr>
        <w:t>11. SCREENSHOTS OR DEMO</w:t>
      </w:r>
    </w:p>
    <w:p w14:paraId="6130B9EF">
      <w:pPr>
        <w:rPr>
          <w:rFonts w:ascii="Times New Roman" w:hAnsi="Times New Roman" w:cs="Times New Roman"/>
          <w:sz w:val="24"/>
          <w:szCs w:val="24"/>
        </w:rPr>
      </w:pPr>
      <w:r>
        <w:rPr>
          <w:rFonts w:ascii="Times New Roman" w:hAnsi="Times New Roman" w:cs="Times New Roman"/>
          <w:sz w:val="24"/>
          <w:szCs w:val="24"/>
        </w:rPr>
        <w:t>Insert the final ServiceNow project screenshots in this section. A demo link can also be added if a shareable ServiceNow project/demo URL is available.</w:t>
      </w:r>
    </w:p>
    <w:p w14:paraId="2403C263">
      <w:pPr>
        <w:pStyle w:val="23"/>
        <w:rPr>
          <w:rFonts w:ascii="Times New Roman" w:hAnsi="Times New Roman" w:cs="Times New Roman"/>
          <w:sz w:val="24"/>
          <w:szCs w:val="24"/>
        </w:rPr>
      </w:pPr>
      <w:r>
        <w:rPr>
          <w:rFonts w:ascii="Times New Roman" w:hAnsi="Times New Roman" w:cs="Times New Roman"/>
          <w:sz w:val="24"/>
          <w:szCs w:val="24"/>
        </w:rPr>
        <w:t>Screenshot 1 – Service Portal home / catalog.</w:t>
      </w:r>
    </w:p>
    <w:p w14:paraId="0398B1ED">
      <w:pPr>
        <w:pStyle w:val="23"/>
        <w:rPr>
          <w:rFonts w:ascii="Times New Roman" w:hAnsi="Times New Roman" w:cs="Times New Roman"/>
          <w:sz w:val="24"/>
          <w:szCs w:val="24"/>
        </w:rPr>
      </w:pPr>
      <w:r>
        <w:rPr>
          <w:rFonts w:ascii="Times New Roman" w:hAnsi="Times New Roman" w:cs="Times New Roman"/>
          <w:sz w:val="24"/>
          <w:szCs w:val="24"/>
        </w:rPr>
        <w:t>Screenshot 2 – Book A Metro Ticket form.</w:t>
      </w:r>
    </w:p>
    <w:p w14:paraId="13EE804E">
      <w:pPr>
        <w:pStyle w:val="23"/>
        <w:rPr>
          <w:rFonts w:ascii="Times New Roman" w:hAnsi="Times New Roman" w:cs="Times New Roman"/>
          <w:sz w:val="24"/>
          <w:szCs w:val="24"/>
        </w:rPr>
      </w:pPr>
      <w:r>
        <w:rPr>
          <w:rFonts w:ascii="Times New Roman" w:hAnsi="Times New Roman" w:cs="Times New Roman"/>
          <w:sz w:val="24"/>
          <w:szCs w:val="24"/>
        </w:rPr>
        <w:t>Screenshot 3 – Selected route and journey details.</w:t>
      </w:r>
    </w:p>
    <w:p w14:paraId="3FBCF472">
      <w:pPr>
        <w:pStyle w:val="23"/>
        <w:rPr>
          <w:rFonts w:ascii="Times New Roman" w:hAnsi="Times New Roman" w:cs="Times New Roman"/>
          <w:sz w:val="24"/>
          <w:szCs w:val="24"/>
        </w:rPr>
      </w:pPr>
      <w:r>
        <w:rPr>
          <w:rFonts w:ascii="Times New Roman" w:hAnsi="Times New Roman" w:cs="Times New Roman"/>
          <w:sz w:val="24"/>
          <w:szCs w:val="24"/>
        </w:rPr>
        <w:t>Screenshot 4 – Automatic fare calculation.</w:t>
      </w:r>
    </w:p>
    <w:p w14:paraId="4EFA9786">
      <w:pPr>
        <w:pStyle w:val="23"/>
        <w:rPr>
          <w:rFonts w:ascii="Times New Roman" w:hAnsi="Times New Roman" w:cs="Times New Roman"/>
          <w:sz w:val="24"/>
          <w:szCs w:val="24"/>
        </w:rPr>
      </w:pPr>
      <w:r>
        <w:rPr>
          <w:rFonts w:ascii="Times New Roman" w:hAnsi="Times New Roman" w:cs="Times New Roman"/>
          <w:sz w:val="24"/>
          <w:szCs w:val="24"/>
        </w:rPr>
        <w:t>Screenshot 5 – Payment mode.</w:t>
      </w:r>
    </w:p>
    <w:p w14:paraId="2B7D35C5">
      <w:pPr>
        <w:pStyle w:val="23"/>
        <w:rPr>
          <w:rFonts w:ascii="Times New Roman" w:hAnsi="Times New Roman" w:cs="Times New Roman"/>
          <w:sz w:val="24"/>
          <w:szCs w:val="24"/>
        </w:rPr>
      </w:pPr>
      <w:r>
        <w:rPr>
          <w:rFonts w:ascii="Times New Roman" w:hAnsi="Times New Roman" w:cs="Times New Roman"/>
          <w:sz w:val="24"/>
          <w:szCs w:val="24"/>
        </w:rPr>
        <w:t>Screenshot 6 – Digital QR ticket.</w:t>
      </w:r>
    </w:p>
    <w:p w14:paraId="6FE8A033">
      <w:pPr>
        <w:pStyle w:val="23"/>
        <w:numPr>
          <w:ilvl w:val="0"/>
          <w:numId w:val="0"/>
        </w:numPr>
        <w:ind w:left="360"/>
        <w:rPr>
          <w:rFonts w:ascii="Times New Roman" w:hAnsi="Times New Roman" w:cs="Times New Roman"/>
          <w:sz w:val="24"/>
          <w:szCs w:val="24"/>
        </w:rPr>
      </w:pPr>
      <w:r>
        <w:rPr>
          <w:rFonts w:ascii="Times New Roman" w:hAnsi="Times New Roman" w:cs="Times New Roman"/>
          <w:sz w:val="24"/>
          <w:szCs w:val="24"/>
        </w:rPr>
        <w:t>Results:</w:t>
      </w:r>
    </w:p>
    <w:p w14:paraId="60D18C91">
      <w:pPr>
        <w:pStyle w:val="23"/>
        <w:numPr>
          <w:ilvl w:val="0"/>
          <w:numId w:val="0"/>
        </w:numPr>
        <w:ind w:left="360"/>
        <w:rPr>
          <w:rFonts w:ascii="Times New Roman" w:hAnsi="Times New Roman" w:cs="Times New Roman"/>
          <w:sz w:val="24"/>
          <w:szCs w:val="24"/>
        </w:rPr>
      </w:pPr>
      <w:r>
        <w:rPr>
          <w:rFonts w:ascii="Times New Roman" w:hAnsi="Times New Roman" w:cs="Times New Roman"/>
          <w:sz w:val="24"/>
          <w:szCs w:val="24"/>
        </w:rPr>
        <w:drawing>
          <wp:inline distT="0" distB="0" distL="0" distR="0">
            <wp:extent cx="6400800" cy="2461260"/>
            <wp:effectExtent l="0" t="0" r="0" b="0"/>
            <wp:docPr id="7574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49378" name="Picture 1"/>
                    <pic:cNvPicPr>
                      <a:picLocks noChangeAspect="1"/>
                    </pic:cNvPicPr>
                  </pic:nvPicPr>
                  <pic:blipFill>
                    <a:blip r:embed="rId6"/>
                    <a:stretch>
                      <a:fillRect/>
                    </a:stretch>
                  </pic:blipFill>
                  <pic:spPr>
                    <a:xfrm>
                      <a:off x="0" y="0"/>
                      <a:ext cx="6400800" cy="2461260"/>
                    </a:xfrm>
                    <a:prstGeom prst="rect">
                      <a:avLst/>
                    </a:prstGeom>
                  </pic:spPr>
                </pic:pic>
              </a:graphicData>
            </a:graphic>
          </wp:inline>
        </w:drawing>
      </w:r>
    </w:p>
    <w:p w14:paraId="14B3DD2C">
      <w:pPr>
        <w:pStyle w:val="23"/>
        <w:numPr>
          <w:ilvl w:val="0"/>
          <w:numId w:val="0"/>
        </w:numPr>
        <w:ind w:left="360"/>
        <w:rPr>
          <w:rFonts w:ascii="Times New Roman" w:hAnsi="Times New Roman" w:cs="Times New Roman"/>
          <w:sz w:val="24"/>
          <w:szCs w:val="24"/>
        </w:rPr>
      </w:pPr>
    </w:p>
    <w:p w14:paraId="5D7AC978">
      <w:pPr>
        <w:pStyle w:val="23"/>
        <w:numPr>
          <w:ilvl w:val="0"/>
          <w:numId w:val="0"/>
        </w:numPr>
        <w:ind w:left="360"/>
        <w:rPr>
          <w:rFonts w:ascii="Times New Roman" w:hAnsi="Times New Roman" w:cs="Times New Roman"/>
          <w:sz w:val="24"/>
          <w:szCs w:val="24"/>
        </w:rPr>
      </w:pPr>
      <w:r>
        <w:rPr>
          <w:rFonts w:ascii="Times New Roman" w:hAnsi="Times New Roman" w:cs="Times New Roman"/>
          <w:sz w:val="24"/>
          <w:szCs w:val="24"/>
        </w:rPr>
        <w:drawing>
          <wp:inline distT="0" distB="0" distL="0" distR="0">
            <wp:extent cx="6179820" cy="2628900"/>
            <wp:effectExtent l="0" t="0" r="0" b="0"/>
            <wp:docPr id="1637174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74564" name="Picture 1"/>
                    <pic:cNvPicPr>
                      <a:picLocks noChangeAspect="1"/>
                    </pic:cNvPicPr>
                  </pic:nvPicPr>
                  <pic:blipFill>
                    <a:blip r:embed="rId7"/>
                    <a:stretch>
                      <a:fillRect/>
                    </a:stretch>
                  </pic:blipFill>
                  <pic:spPr>
                    <a:xfrm>
                      <a:off x="0" y="0"/>
                      <a:ext cx="6179820" cy="2628900"/>
                    </a:xfrm>
                    <a:prstGeom prst="rect">
                      <a:avLst/>
                    </a:prstGeom>
                  </pic:spPr>
                </pic:pic>
              </a:graphicData>
            </a:graphic>
          </wp:inline>
        </w:drawing>
      </w:r>
    </w:p>
    <w:p w14:paraId="3B739240">
      <w:pPr>
        <w:pStyle w:val="23"/>
        <w:numPr>
          <w:ilvl w:val="0"/>
          <w:numId w:val="0"/>
        </w:numPr>
        <w:ind w:left="360"/>
        <w:rPr>
          <w:rFonts w:ascii="Times New Roman" w:hAnsi="Times New Roman" w:cs="Times New Roman"/>
          <w:sz w:val="24"/>
          <w:szCs w:val="24"/>
        </w:rPr>
      </w:pPr>
    </w:p>
    <w:p w14:paraId="31ED1C6A">
      <w:pPr>
        <w:pStyle w:val="23"/>
        <w:numPr>
          <w:ilvl w:val="0"/>
          <w:numId w:val="0"/>
        </w:numPr>
        <w:ind w:left="360"/>
        <w:rPr>
          <w:rFonts w:ascii="Times New Roman" w:hAnsi="Times New Roman" w:cs="Times New Roman"/>
          <w:sz w:val="24"/>
          <w:szCs w:val="24"/>
        </w:rPr>
      </w:pPr>
      <w:r>
        <w:rPr>
          <w:rFonts w:ascii="Times New Roman" w:hAnsi="Times New Roman" w:cs="Times New Roman"/>
          <w:sz w:val="24"/>
          <w:szCs w:val="24"/>
        </w:rPr>
        <w:drawing>
          <wp:inline distT="0" distB="0" distL="0" distR="0">
            <wp:extent cx="6012180" cy="1386840"/>
            <wp:effectExtent l="0" t="0" r="7620" b="3810"/>
            <wp:docPr id="1292014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14439" name="Picture 1"/>
                    <pic:cNvPicPr>
                      <a:picLocks noChangeAspect="1"/>
                    </pic:cNvPicPr>
                  </pic:nvPicPr>
                  <pic:blipFill>
                    <a:blip r:embed="rId8"/>
                    <a:stretch>
                      <a:fillRect/>
                    </a:stretch>
                  </pic:blipFill>
                  <pic:spPr>
                    <a:xfrm>
                      <a:off x="0" y="0"/>
                      <a:ext cx="6012180" cy="1386840"/>
                    </a:xfrm>
                    <a:prstGeom prst="rect">
                      <a:avLst/>
                    </a:prstGeom>
                  </pic:spPr>
                </pic:pic>
              </a:graphicData>
            </a:graphic>
          </wp:inline>
        </w:drawing>
      </w:r>
    </w:p>
    <w:p w14:paraId="797EDD06">
      <w:pPr>
        <w:rPr>
          <w:rFonts w:ascii="Times New Roman" w:hAnsi="Times New Roman" w:cs="Times New Roman"/>
          <w:sz w:val="24"/>
          <w:szCs w:val="24"/>
        </w:rPr>
      </w:pPr>
      <w:r>
        <w:rPr>
          <w:rFonts w:ascii="Times New Roman" w:hAnsi="Times New Roman" w:cs="Times New Roman"/>
          <w:sz w:val="24"/>
          <w:szCs w:val="24"/>
        </w:rPr>
        <w:drawing>
          <wp:inline distT="0" distB="0" distL="0" distR="0">
            <wp:extent cx="2438400" cy="2712720"/>
            <wp:effectExtent l="0" t="0" r="0" b="0"/>
            <wp:docPr id="444053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53132" name="Picture 1"/>
                    <pic:cNvPicPr>
                      <a:picLocks noChangeAspect="1"/>
                    </pic:cNvPicPr>
                  </pic:nvPicPr>
                  <pic:blipFill>
                    <a:blip r:embed="rId9"/>
                    <a:stretch>
                      <a:fillRect/>
                    </a:stretch>
                  </pic:blipFill>
                  <pic:spPr>
                    <a:xfrm>
                      <a:off x="0" y="0"/>
                      <a:ext cx="2438615" cy="2712959"/>
                    </a:xfrm>
                    <a:prstGeom prst="rect">
                      <a:avLst/>
                    </a:prstGeom>
                  </pic:spPr>
                </pic:pic>
              </a:graphicData>
            </a:graphic>
          </wp:inline>
        </w:drawing>
      </w:r>
    </w:p>
    <w:p w14:paraId="4AADBF94">
      <w:pPr>
        <w:rPr>
          <w:rFonts w:ascii="Times New Roman" w:hAnsi="Times New Roman" w:cs="Times New Roman"/>
          <w:sz w:val="24"/>
          <w:szCs w:val="24"/>
        </w:rPr>
      </w:pPr>
      <w:r>
        <w:rPr>
          <w:rFonts w:ascii="Times New Roman" w:hAnsi="Times New Roman" w:cs="Times New Roman"/>
          <w:b/>
          <w:sz w:val="24"/>
          <w:szCs w:val="24"/>
        </w:rPr>
        <w:t>12. KNOWN ISSUES</w:t>
      </w:r>
    </w:p>
    <w:p w14:paraId="069B618B">
      <w:pPr>
        <w:pStyle w:val="23"/>
        <w:rPr>
          <w:rFonts w:ascii="Times New Roman" w:hAnsi="Times New Roman" w:cs="Times New Roman"/>
          <w:sz w:val="24"/>
          <w:szCs w:val="24"/>
        </w:rPr>
      </w:pPr>
      <w:r>
        <w:rPr>
          <w:rFonts w:ascii="Times New Roman" w:hAnsi="Times New Roman" w:cs="Times New Roman"/>
          <w:sz w:val="24"/>
          <w:szCs w:val="24"/>
        </w:rPr>
        <w:t>The current implementation supports only the stations and routes configured in the Metro Station Detail data and fare logic.</w:t>
      </w:r>
    </w:p>
    <w:p w14:paraId="11F9BDA2">
      <w:pPr>
        <w:pStyle w:val="23"/>
        <w:rPr>
          <w:rFonts w:ascii="Times New Roman" w:hAnsi="Times New Roman" w:cs="Times New Roman"/>
          <w:sz w:val="24"/>
          <w:szCs w:val="24"/>
        </w:rPr>
      </w:pPr>
      <w:r>
        <w:rPr>
          <w:rFonts w:ascii="Times New Roman" w:hAnsi="Times New Roman" w:cs="Times New Roman"/>
          <w:sz w:val="24"/>
          <w:szCs w:val="24"/>
        </w:rPr>
        <w:t>The current project does not define a real payment-gateway transaction; payment mode is selected through the form.</w:t>
      </w:r>
    </w:p>
    <w:p w14:paraId="34ECA2CE">
      <w:pPr>
        <w:pStyle w:val="23"/>
        <w:rPr>
          <w:rFonts w:ascii="Times New Roman" w:hAnsi="Times New Roman" w:cs="Times New Roman"/>
          <w:sz w:val="24"/>
          <w:szCs w:val="24"/>
        </w:rPr>
      </w:pPr>
      <w:r>
        <w:rPr>
          <w:rFonts w:ascii="Times New Roman" w:hAnsi="Times New Roman" w:cs="Times New Roman"/>
          <w:sz w:val="24"/>
          <w:szCs w:val="24"/>
        </w:rPr>
        <w:t>QR generation depends on the configured QR-code generation service.</w:t>
      </w:r>
    </w:p>
    <w:p w14:paraId="3B0676D3">
      <w:pPr>
        <w:rPr>
          <w:rFonts w:ascii="Times New Roman" w:hAnsi="Times New Roman" w:cs="Times New Roman"/>
          <w:b/>
          <w:sz w:val="24"/>
          <w:szCs w:val="24"/>
        </w:rPr>
      </w:pPr>
      <w:r>
        <w:rPr>
          <w:rFonts w:ascii="Times New Roman" w:hAnsi="Times New Roman" w:cs="Times New Roman"/>
          <w:b/>
          <w:sz w:val="24"/>
          <w:szCs w:val="24"/>
        </w:rPr>
        <w:t>13. FUTURE ENHANCEMENTS</w:t>
      </w:r>
    </w:p>
    <w:p w14:paraId="5D39D934">
      <w:pPr>
        <w:rPr>
          <w:rFonts w:ascii="Times New Roman" w:hAnsi="Times New Roman" w:cs="Times New Roman"/>
          <w:sz w:val="24"/>
          <w:szCs w:val="24"/>
        </w:rPr>
      </w:pPr>
      <w:r>
        <w:rPr>
          <w:rFonts w:ascii="Times New Roman" w:hAnsi="Times New Roman" w:cs="Times New Roman"/>
          <w:sz w:val="24"/>
          <w:szCs w:val="24"/>
        </w:rPr>
        <w:t>Add more metro stations and dynamic route/fare management.</w:t>
      </w:r>
    </w:p>
    <w:p w14:paraId="0F4E9AC7">
      <w:pPr>
        <w:pStyle w:val="23"/>
        <w:rPr>
          <w:rFonts w:ascii="Times New Roman" w:hAnsi="Times New Roman" w:cs="Times New Roman"/>
          <w:sz w:val="24"/>
          <w:szCs w:val="24"/>
        </w:rPr>
      </w:pPr>
      <w:r>
        <w:rPr>
          <w:rFonts w:ascii="Times New Roman" w:hAnsi="Times New Roman" w:cs="Times New Roman"/>
          <w:sz w:val="24"/>
          <w:szCs w:val="24"/>
        </w:rPr>
        <w:t>Add ticket history and booking management.</w:t>
      </w:r>
    </w:p>
    <w:p w14:paraId="55947392">
      <w:pPr>
        <w:pStyle w:val="23"/>
        <w:rPr>
          <w:rFonts w:ascii="Times New Roman" w:hAnsi="Times New Roman" w:cs="Times New Roman"/>
          <w:sz w:val="24"/>
          <w:szCs w:val="24"/>
        </w:rPr>
      </w:pPr>
      <w:r>
        <w:rPr>
          <w:rFonts w:ascii="Times New Roman" w:hAnsi="Times New Roman" w:cs="Times New Roman"/>
          <w:sz w:val="24"/>
          <w:szCs w:val="24"/>
        </w:rPr>
        <w:t>Add ticket cancellation and refund functionality.</w:t>
      </w:r>
    </w:p>
    <w:p w14:paraId="3B22997B">
      <w:pPr>
        <w:pStyle w:val="23"/>
        <w:rPr>
          <w:rFonts w:ascii="Times New Roman" w:hAnsi="Times New Roman" w:cs="Times New Roman"/>
          <w:sz w:val="24"/>
          <w:szCs w:val="24"/>
        </w:rPr>
      </w:pPr>
      <w:r>
        <w:rPr>
          <w:rFonts w:ascii="Times New Roman" w:hAnsi="Times New Roman" w:cs="Times New Roman"/>
          <w:sz w:val="24"/>
          <w:szCs w:val="24"/>
        </w:rPr>
        <w:t>Add live metro train status and service alerts.</w:t>
      </w:r>
    </w:p>
    <w:p w14:paraId="3966DDAC">
      <w:pPr>
        <w:pStyle w:val="23"/>
        <w:rPr>
          <w:rFonts w:ascii="Times New Roman" w:hAnsi="Times New Roman" w:cs="Times New Roman"/>
          <w:sz w:val="24"/>
          <w:szCs w:val="24"/>
        </w:rPr>
      </w:pPr>
      <w:r>
        <w:rPr>
          <w:rFonts w:ascii="Times New Roman" w:hAnsi="Times New Roman" w:cs="Times New Roman"/>
          <w:sz w:val="24"/>
          <w:szCs w:val="24"/>
        </w:rPr>
        <w:t>Add email/SMS notifications.</w:t>
      </w:r>
    </w:p>
    <w:p w14:paraId="3A52EF18">
      <w:pPr>
        <w:pStyle w:val="23"/>
        <w:rPr>
          <w:rFonts w:ascii="Times New Roman" w:hAnsi="Times New Roman" w:cs="Times New Roman"/>
          <w:sz w:val="24"/>
          <w:szCs w:val="24"/>
        </w:rPr>
      </w:pPr>
      <w:r>
        <w:rPr>
          <w:rFonts w:ascii="Times New Roman" w:hAnsi="Times New Roman" w:cs="Times New Roman"/>
          <w:sz w:val="24"/>
          <w:szCs w:val="24"/>
        </w:rPr>
        <w:t>Improve QR validation at metro entry points.</w:t>
      </w:r>
    </w:p>
    <w:p w14:paraId="24D88C5B">
      <w:pPr>
        <w:rPr>
          <w:rFonts w:ascii="Times New Roman" w:hAnsi="Times New Roman" w:cs="Times New Roman"/>
          <w:sz w:val="24"/>
          <w:szCs w:val="24"/>
        </w:rPr>
      </w:pPr>
      <w:bookmarkStart w:id="0" w:name="_GoBack"/>
      <w:bookmarkEnd w:id="0"/>
    </w:p>
    <w:sectPr>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D0AC4"/>
    <w:rsid w:val="00743BB5"/>
    <w:rsid w:val="00AA1D8D"/>
    <w:rsid w:val="00B47730"/>
    <w:rsid w:val="00CB0664"/>
    <w:rsid w:val="00CB5947"/>
    <w:rsid w:val="00E61204"/>
    <w:rsid w:val="00FC693F"/>
    <w:rsid w:val="6E37283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6</Pages>
  <Words>1049</Words>
  <Characters>6248</Characters>
  <Lines>51</Lines>
  <Paragraphs>14</Paragraphs>
  <TotalTime>8</TotalTime>
  <ScaleCrop>false</ScaleCrop>
  <LinksUpToDate>false</LinksUpToDate>
  <CharactersWithSpaces>7147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2026-09-04T14:56:00Z</dcterms:created>
  <dc:creator>python-docx</dc:creator>
  <dc:description>generated by python-docx</dc:description>
  <cp:lastModifiedBy>Mallampalli Reshma</cp:lastModifiedBy>
  <dcterms:modified xsi:type="dcterms:W3CDTF">2026-09-05T15:03:25Z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eyJoZGlkIjoiODRhYjkzYTVlMjEzNTZhYjFmMzI1MTczZjdhODI2YjYiLCJ1c2VySWQiOiI1Njc1NDcwMzk2NzQifQ==</vt:lpwstr>
  </property>
  <property fmtid="{D5CDD505-2E9C-101B-9397-08002B2CF9AE}" pid="3" name="KSOProductBuildVer">
    <vt:lpwstr>1033-12.1.0.28485</vt:lpwstr>
  </property>
  <property fmtid="{D5CDD505-2E9C-101B-9397-08002B2CF9AE}" pid="4" name="ICV">
    <vt:lpwstr>08C632CC4BF448AD96EDB5AF06EC1E6C_12</vt:lpwstr>
  </property>
</Properties>
</file>